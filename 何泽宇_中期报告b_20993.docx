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823AA" w:rsidRDefault="00F823AA">
      <w:pPr>
        <w:jc w:val="center"/>
        <w:rPr>
          <w:rFonts w:eastAsia="楷体_GB2312"/>
          <w:b/>
          <w:sz w:val="36"/>
          <w:szCs w:val="36"/>
        </w:rPr>
      </w:pPr>
    </w:p>
    <w:p w:rsidR="00F823AA" w:rsidRDefault="00F823AA">
      <w:pPr>
        <w:jc w:val="center"/>
        <w:rPr>
          <w:rFonts w:eastAsia="楷体_GB2312"/>
          <w:b/>
          <w:sz w:val="36"/>
          <w:szCs w:val="36"/>
        </w:rPr>
      </w:pPr>
    </w:p>
    <w:p w:rsidR="00F823AA" w:rsidRDefault="00F823AA">
      <w:pPr>
        <w:jc w:val="center"/>
        <w:rPr>
          <w:rFonts w:eastAsia="楷体_GB2312"/>
          <w:b/>
          <w:sz w:val="36"/>
          <w:szCs w:val="36"/>
        </w:rPr>
      </w:pPr>
    </w:p>
    <w:p w:rsidR="00F823AA" w:rsidRDefault="003E6812">
      <w:pPr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哈尔滨工业大学计算机科学与技术学院</w:t>
      </w:r>
    </w:p>
    <w:p w:rsidR="00F823AA" w:rsidRDefault="003E6812">
      <w:pPr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/>
          <w:b/>
          <w:sz w:val="36"/>
          <w:szCs w:val="36"/>
        </w:rPr>
        <w:t>201</w:t>
      </w:r>
      <w:r>
        <w:rPr>
          <w:rFonts w:eastAsia="楷体_GB2312" w:hint="eastAsia"/>
          <w:b/>
          <w:sz w:val="36"/>
          <w:szCs w:val="36"/>
        </w:rPr>
        <w:t>2</w:t>
      </w:r>
      <w:r>
        <w:rPr>
          <w:rFonts w:eastAsia="楷体_GB2312"/>
          <w:b/>
          <w:sz w:val="36"/>
          <w:szCs w:val="36"/>
        </w:rPr>
        <w:t>年</w:t>
      </w:r>
      <w:r>
        <w:rPr>
          <w:rFonts w:eastAsia="楷体_GB2312" w:hint="eastAsia"/>
          <w:b/>
          <w:sz w:val="36"/>
          <w:szCs w:val="36"/>
        </w:rPr>
        <w:t>秋</w:t>
      </w:r>
      <w:r>
        <w:rPr>
          <w:rFonts w:eastAsia="楷体_GB2312"/>
          <w:b/>
          <w:sz w:val="36"/>
          <w:szCs w:val="36"/>
        </w:rPr>
        <w:t>季学期《软件</w:t>
      </w:r>
      <w:r>
        <w:rPr>
          <w:rFonts w:eastAsia="楷体_GB2312" w:hint="eastAsia"/>
          <w:b/>
          <w:sz w:val="36"/>
          <w:szCs w:val="36"/>
        </w:rPr>
        <w:t>设计与开发实践</w:t>
      </w:r>
      <w:r>
        <w:rPr>
          <w:rFonts w:eastAsia="楷体_GB2312" w:hint="eastAsia"/>
          <w:b/>
          <w:sz w:val="36"/>
          <w:szCs w:val="36"/>
        </w:rPr>
        <w:t>II</w:t>
      </w:r>
      <w:r>
        <w:rPr>
          <w:rFonts w:eastAsia="楷体_GB2312"/>
          <w:b/>
          <w:sz w:val="36"/>
          <w:szCs w:val="36"/>
        </w:rPr>
        <w:t>》</w:t>
      </w:r>
    </w:p>
    <w:p w:rsidR="00F823AA" w:rsidRDefault="003E6812">
      <w:pPr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 w:hint="eastAsia"/>
          <w:b/>
          <w:sz w:val="52"/>
          <w:szCs w:val="52"/>
        </w:rPr>
        <w:t>中期报告</w:t>
      </w:r>
    </w:p>
    <w:p w:rsidR="00F823AA" w:rsidRDefault="00F823AA"/>
    <w:p w:rsidR="00F823AA" w:rsidRDefault="00F823AA"/>
    <w:p w:rsidR="00F823AA" w:rsidRDefault="00F823AA"/>
    <w:p w:rsidR="00F823AA" w:rsidRDefault="00F823AA"/>
    <w:p w:rsidR="00F823AA" w:rsidRDefault="00F823AA"/>
    <w:p w:rsidR="00F823AA" w:rsidRDefault="00F823AA"/>
    <w:p w:rsidR="00F823AA" w:rsidRDefault="00F823AA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1595"/>
        <w:gridCol w:w="2879"/>
        <w:gridCol w:w="1337"/>
      </w:tblGrid>
      <w:tr w:rsidR="006C4A0A" w:rsidTr="006C4A0A">
        <w:trPr>
          <w:trHeight w:val="497"/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wordWrap w:val="0"/>
              <w:spacing w:line="480" w:lineRule="auto"/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题</w:t>
            </w:r>
            <w:r>
              <w:rPr>
                <w:b/>
                <w:sz w:val="24"/>
                <w:szCs w:val="28"/>
              </w:rPr>
              <w:t xml:space="preserve">    </w:t>
            </w:r>
            <w:r>
              <w:rPr>
                <w:rFonts w:hint="eastAsia"/>
                <w:b/>
                <w:sz w:val="24"/>
                <w:szCs w:val="28"/>
              </w:rPr>
              <w:t>目：</w:t>
            </w: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排队也快乐</w:t>
            </w:r>
          </w:p>
        </w:tc>
      </w:tr>
      <w:tr w:rsidR="006C4A0A" w:rsidTr="006C4A0A">
        <w:trPr>
          <w:trHeight w:val="497"/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wordWrap w:val="0"/>
              <w:spacing w:line="480" w:lineRule="auto"/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</w:t>
            </w:r>
            <w:r>
              <w:rPr>
                <w:b/>
                <w:sz w:val="24"/>
                <w:szCs w:val="28"/>
              </w:rPr>
              <w:t xml:space="preserve">    </w:t>
            </w:r>
            <w:r>
              <w:rPr>
                <w:rFonts w:hint="eastAsia"/>
                <w:b/>
                <w:sz w:val="24"/>
                <w:szCs w:val="28"/>
              </w:rPr>
              <w:t>号：</w:t>
            </w: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</w:rPr>
            </w:pPr>
            <w:r>
              <w:rPr>
                <w:sz w:val="24"/>
              </w:rPr>
              <w:t>1003105</w:t>
            </w:r>
          </w:p>
        </w:tc>
      </w:tr>
      <w:tr w:rsidR="006C4A0A" w:rsidTr="006C4A0A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小组名称：</w:t>
            </w: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起名好难</w:t>
            </w:r>
          </w:p>
        </w:tc>
      </w:tr>
      <w:tr w:rsidR="006C4A0A" w:rsidTr="006C4A0A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学号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联系方式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组长</w:t>
            </w:r>
            <w:r>
              <w:rPr>
                <w:b/>
                <w:sz w:val="24"/>
                <w:szCs w:val="28"/>
              </w:rPr>
              <w:t>/</w:t>
            </w:r>
            <w:r>
              <w:rPr>
                <w:rFonts w:hint="eastAsia"/>
                <w:b/>
                <w:sz w:val="24"/>
                <w:szCs w:val="28"/>
              </w:rPr>
              <w:t>组员</w:t>
            </w:r>
          </w:p>
        </w:tc>
      </w:tr>
      <w:tr w:rsidR="006C4A0A" w:rsidTr="006C4A0A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李洪祥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1100300220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gardeniaxy@gmail.com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组长</w:t>
            </w:r>
          </w:p>
        </w:tc>
      </w:tr>
      <w:tr w:rsidR="006C4A0A" w:rsidTr="006C4A0A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何泽宇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1100300306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hithezeyu@163.com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组员</w:t>
            </w:r>
          </w:p>
        </w:tc>
      </w:tr>
      <w:tr w:rsidR="006C4A0A" w:rsidTr="006C4A0A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李东朋</w:t>
            </w:r>
            <w:proofErr w:type="gramEnd"/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1100300726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6C4A0A" w:rsidRDefault="006C4A0A" w:rsidP="006C4A0A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ldp1221@gmail.com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组员</w:t>
            </w:r>
          </w:p>
        </w:tc>
      </w:tr>
      <w:tr w:rsidR="006C4A0A" w:rsidTr="006C4A0A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>
            <w:pPr>
              <w:wordWrap w:val="0"/>
              <w:spacing w:line="480" w:lineRule="auto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指导教师：</w:t>
            </w:r>
          </w:p>
        </w:tc>
        <w:tc>
          <w:tcPr>
            <w:tcW w:w="58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A0A" w:rsidRDefault="006C4A0A" w:rsidP="008D75A4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王忠杰</w:t>
            </w:r>
          </w:p>
        </w:tc>
      </w:tr>
    </w:tbl>
    <w:p w:rsidR="00F823AA" w:rsidRDefault="00F823AA"/>
    <w:p w:rsidR="00F823AA" w:rsidRDefault="00F823AA"/>
    <w:p w:rsidR="00F823AA" w:rsidRDefault="00F823AA"/>
    <w:p w:rsidR="00F823AA" w:rsidRDefault="00F823AA">
      <w:pPr>
        <w:sectPr w:rsidR="00F823AA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F823AA" w:rsidRDefault="003E6812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:rsidR="00F823AA" w:rsidRDefault="00F823AA">
      <w:pPr>
        <w:rPr>
          <w:rFonts w:eastAsia="黑体"/>
          <w:b/>
          <w:sz w:val="28"/>
          <w:szCs w:val="28"/>
        </w:rPr>
      </w:pPr>
    </w:p>
    <w:p w:rsidR="00425598" w:rsidRDefault="003E6812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</w:instrText>
      </w:r>
      <w:r>
        <w:rPr>
          <w:rFonts w:hint="eastAsia"/>
          <w:color w:val="FF0000"/>
        </w:rPr>
        <w:instrText>TOC \o "1-4" \h \z \u</w:instrText>
      </w:r>
      <w:r>
        <w:rPr>
          <w:color w:val="FF0000"/>
        </w:rPr>
        <w:instrText xml:space="preserve"> </w:instrText>
      </w:r>
      <w:r>
        <w:rPr>
          <w:color w:val="FF0000"/>
        </w:rPr>
        <w:fldChar w:fldCharType="separate"/>
      </w:r>
      <w:hyperlink w:anchor="_Toc339663391" w:history="1">
        <w:r w:rsidR="00425598" w:rsidRPr="0096637F">
          <w:rPr>
            <w:rStyle w:val="a4"/>
            <w:noProof/>
          </w:rPr>
          <w:t>1.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进展情况概述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_Toc339663391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1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392" w:history="1">
        <w:r w:rsidR="00425598" w:rsidRPr="0096637F">
          <w:rPr>
            <w:rStyle w:val="a4"/>
            <w:noProof/>
          </w:rPr>
          <w:t>2.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分析模型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_Toc339663392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2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393" w:history="1">
        <w:r w:rsidR="00425598" w:rsidRPr="0096637F">
          <w:rPr>
            <w:rStyle w:val="a4"/>
            <w:noProof/>
          </w:rPr>
          <w:t>2.1.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用例模型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_Toc339663393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2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394" w:history="1">
        <w:r w:rsidR="00425598" w:rsidRPr="0096637F">
          <w:rPr>
            <w:rStyle w:val="a4"/>
            <w:noProof/>
          </w:rPr>
          <w:t>2.1.1.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用例图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_Toc339663394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2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395" w:history="1">
        <w:r w:rsidR="00425598" w:rsidRPr="0096637F">
          <w:rPr>
            <w:rStyle w:val="a4"/>
            <w:noProof/>
          </w:rPr>
          <w:t>2.1.2.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用例描述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_Toc339663395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2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396" w:history="1">
        <w:r w:rsidR="00425598" w:rsidRPr="0096637F">
          <w:rPr>
            <w:rStyle w:val="a4"/>
            <w:noProof/>
          </w:rPr>
          <w:t>2.1.3.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用例描述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_Toc339663396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3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397" w:history="1">
        <w:r w:rsidR="00425598" w:rsidRPr="0096637F">
          <w:rPr>
            <w:rStyle w:val="a4"/>
            <w:noProof/>
          </w:rPr>
          <w:t>2.1.4.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活动图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_Toc339663397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5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398" w:history="1">
        <w:r w:rsidR="00425598" w:rsidRPr="0096637F">
          <w:rPr>
            <w:rStyle w:val="a4"/>
            <w:noProof/>
          </w:rPr>
          <w:t>3.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静态结构模型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_Toc339663398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6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399" w:history="1">
        <w:r w:rsidR="00425598" w:rsidRPr="0096637F">
          <w:rPr>
            <w:rStyle w:val="a4"/>
            <w:noProof/>
          </w:rPr>
          <w:t>3.1.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分析类图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_Toc339663399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6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1E141A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0" w:history="1">
        <w:r w:rsidR="00425598" w:rsidRPr="0096637F">
          <w:rPr>
            <w:rStyle w:val="a4"/>
            <w:noProof/>
          </w:rPr>
          <w:t>3.2.</w:t>
        </w:r>
        <w:r w:rsidR="0042559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25598" w:rsidRPr="0096637F">
          <w:rPr>
            <w:rStyle w:val="a4"/>
            <w:rFonts w:hint="eastAsia"/>
            <w:noProof/>
          </w:rPr>
          <w:t>设计类图</w:t>
        </w:r>
        <w:r w:rsidR="00425598">
          <w:rPr>
            <w:noProof/>
            <w:webHidden/>
          </w:rPr>
          <w:tab/>
        </w:r>
        <w:r w:rsidR="00425598">
          <w:rPr>
            <w:noProof/>
            <w:webHidden/>
          </w:rPr>
          <w:fldChar w:fldCharType="begin"/>
        </w:r>
        <w:r w:rsidR="00425598">
          <w:rPr>
            <w:noProof/>
            <w:webHidden/>
          </w:rPr>
          <w:instrText xml:space="preserve"> PAGEREF _Toc339663400 \h </w:instrText>
        </w:r>
        <w:r w:rsidR="00425598">
          <w:rPr>
            <w:noProof/>
            <w:webHidden/>
          </w:rPr>
        </w:r>
        <w:r w:rsidR="00425598">
          <w:rPr>
            <w:noProof/>
            <w:webHidden/>
          </w:rPr>
          <w:fldChar w:fldCharType="separate"/>
        </w:r>
        <w:r w:rsidR="00425598">
          <w:rPr>
            <w:noProof/>
            <w:webHidden/>
          </w:rPr>
          <w:t>7</w:t>
        </w:r>
        <w:r w:rsidR="00425598">
          <w:rPr>
            <w:noProof/>
            <w:webHidden/>
          </w:rPr>
          <w:fldChar w:fldCharType="end"/>
        </w:r>
      </w:hyperlink>
    </w:p>
    <w:p w:rsidR="00425598" w:rsidRDefault="0042559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401" w:history="1">
        <w:r w:rsidRPr="0096637F">
          <w:rPr>
            <w:rStyle w:val="a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动态行为模型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2" w:history="1">
        <w:r w:rsidRPr="0096637F">
          <w:rPr>
            <w:rStyle w:val="a4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系统时序图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3" w:history="1">
        <w:r w:rsidRPr="0096637F">
          <w:rPr>
            <w:rStyle w:val="a4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对象时序图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4" w:history="1">
        <w:r w:rsidRPr="0096637F">
          <w:rPr>
            <w:rStyle w:val="a4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状态图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5" w:history="1">
        <w:r w:rsidRPr="0096637F">
          <w:rPr>
            <w:rStyle w:val="a4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过程设计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406" w:history="1">
        <w:r w:rsidRPr="0096637F">
          <w:rPr>
            <w:rStyle w:val="a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7" w:history="1">
        <w:r w:rsidRPr="0096637F">
          <w:rPr>
            <w:rStyle w:val="a4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数据库设计方案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8" w:history="1">
        <w:r w:rsidRPr="0096637F">
          <w:rPr>
            <w:rStyle w:val="a4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逻辑结构设计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09" w:history="1">
        <w:r w:rsidRPr="0096637F">
          <w:rPr>
            <w:rStyle w:val="a4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410" w:history="1">
        <w:r w:rsidRPr="0096637F">
          <w:rPr>
            <w:rStyle w:val="a4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11" w:history="1">
        <w:r w:rsidRPr="0096637F">
          <w:rPr>
            <w:rStyle w:val="a4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典型界面</w:t>
        </w:r>
        <w:r w:rsidRPr="0096637F">
          <w:rPr>
            <w:rStyle w:val="a4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12" w:history="1">
        <w:r w:rsidRPr="0096637F">
          <w:rPr>
            <w:rStyle w:val="a4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典型界面</w:t>
        </w:r>
        <w:r w:rsidRPr="0096637F">
          <w:rPr>
            <w:rStyle w:val="a4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413" w:history="1">
        <w:r w:rsidRPr="0096637F">
          <w:rPr>
            <w:rStyle w:val="a4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体系结构设计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14" w:history="1">
        <w:r w:rsidRPr="0096637F">
          <w:rPr>
            <w:rStyle w:val="a4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体系结构风格设计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15" w:history="1">
        <w:r w:rsidRPr="0096637F">
          <w:rPr>
            <w:rStyle w:val="a4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功能结构设计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16" w:history="1">
        <w:r w:rsidRPr="0096637F">
          <w:rPr>
            <w:rStyle w:val="a4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包</w:t>
        </w:r>
        <w:r w:rsidRPr="0096637F">
          <w:rPr>
            <w:rStyle w:val="a4"/>
            <w:noProof/>
          </w:rPr>
          <w:t>/</w:t>
        </w:r>
        <w:r w:rsidRPr="0096637F">
          <w:rPr>
            <w:rStyle w:val="a4"/>
            <w:rFonts w:hint="eastAsia"/>
            <w:noProof/>
          </w:rPr>
          <w:t>构件设计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417" w:history="1">
        <w:r w:rsidRPr="0096637F">
          <w:rPr>
            <w:rStyle w:val="a4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实现成果展示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339663418" w:history="1">
        <w:r w:rsidRPr="0096637F">
          <w:rPr>
            <w:rStyle w:val="a4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存在的问题和后期计划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19" w:history="1">
        <w:r w:rsidRPr="0096637F">
          <w:rPr>
            <w:rStyle w:val="a4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问题和困难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5598" w:rsidRDefault="00425598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39663420" w:history="1">
        <w:r w:rsidRPr="0096637F">
          <w:rPr>
            <w:rStyle w:val="a4"/>
            <w:noProof/>
          </w:rPr>
          <w:t>9.2.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6637F">
          <w:rPr>
            <w:rStyle w:val="a4"/>
            <w:rFonts w:hint="eastAsia"/>
            <w:noProof/>
          </w:rPr>
          <w:t>后期计划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_Toc339663420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23AA" w:rsidRDefault="003E6812">
      <w:pPr>
        <w:rPr>
          <w:color w:val="FF0000"/>
        </w:rPr>
      </w:pPr>
      <w:r>
        <w:rPr>
          <w:color w:val="FF0000"/>
        </w:rPr>
        <w:fldChar w:fldCharType="end"/>
      </w:r>
    </w:p>
    <w:p w:rsidR="00F823AA" w:rsidRDefault="00F823AA"/>
    <w:p w:rsidR="00D9501A" w:rsidRDefault="00D9501A"/>
    <w:p w:rsidR="00D9501A" w:rsidRDefault="00D9501A">
      <w:pPr>
        <w:sectPr w:rsidR="00D9501A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F823AA" w:rsidRDefault="00F823AA">
      <w:bookmarkStart w:id="1" w:name="_Toc258511502"/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Toc339663391"/>
      <w:r>
        <w:rPr>
          <w:rFonts w:hint="eastAsia"/>
          <w:sz w:val="32"/>
          <w:szCs w:val="32"/>
        </w:rPr>
        <w:t>进展情况概述</w:t>
      </w:r>
      <w:bookmarkEnd w:id="2"/>
    </w:p>
    <w:p w:rsidR="00F823AA" w:rsidRDefault="00F65E89">
      <w:r>
        <w:rPr>
          <w:rFonts w:hint="eastAsia"/>
        </w:rPr>
        <w:t>总体进度基本与开题报告进度安排保持一致。工作成果汇总如下表：</w:t>
      </w:r>
    </w:p>
    <w:p w:rsidR="002466C0" w:rsidRDefault="002466C0" w:rsidP="002466C0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餐厅端：</w:t>
      </w:r>
    </w:p>
    <w:tbl>
      <w:tblPr>
        <w:tblW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2518"/>
      </w:tblGrid>
      <w:tr w:rsidR="002466C0" w:rsidTr="002466C0">
        <w:tc>
          <w:tcPr>
            <w:tcW w:w="3827" w:type="dxa"/>
          </w:tcPr>
          <w:p w:rsidR="002466C0" w:rsidRDefault="002466C0" w:rsidP="00F849F3">
            <w:pPr>
              <w:jc w:val="center"/>
              <w:rPr>
                <w:color w:val="0000FF"/>
              </w:rPr>
            </w:pPr>
            <w:r>
              <w:rPr>
                <w:rFonts w:hint="eastAsia"/>
              </w:rPr>
              <w:t>主要功能</w:t>
            </w:r>
          </w:p>
        </w:tc>
        <w:tc>
          <w:tcPr>
            <w:tcW w:w="2518" w:type="dxa"/>
          </w:tcPr>
          <w:p w:rsidR="002466C0" w:rsidRDefault="002466C0" w:rsidP="00F849F3">
            <w:pPr>
              <w:jc w:val="center"/>
            </w:pPr>
            <w:r>
              <w:rPr>
                <w:rFonts w:hint="eastAsia"/>
              </w:rPr>
              <w:t>实现情况</w:t>
            </w:r>
          </w:p>
        </w:tc>
      </w:tr>
      <w:tr w:rsidR="002466C0" w:rsidTr="002466C0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餐厅自助注册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2466C0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设置、修改餐厅信息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2466C0">
        <w:trPr>
          <w:trHeight w:val="397"/>
        </w:trPr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产看当前</w:t>
            </w:r>
            <w:proofErr w:type="gramEnd"/>
            <w:r>
              <w:rPr>
                <w:rFonts w:hint="eastAsia"/>
                <w:sz w:val="18"/>
              </w:rPr>
              <w:t>排队情况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2466C0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通知顾客用餐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2466C0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统计历史记录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</w:tbl>
    <w:p w:rsidR="00F823AA" w:rsidRDefault="002466C0" w:rsidP="002466C0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顾客端：</w:t>
      </w:r>
    </w:p>
    <w:tbl>
      <w:tblPr>
        <w:tblW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2518"/>
      </w:tblGrid>
      <w:tr w:rsidR="002466C0" w:rsidTr="00F849F3">
        <w:tc>
          <w:tcPr>
            <w:tcW w:w="3827" w:type="dxa"/>
          </w:tcPr>
          <w:p w:rsidR="002466C0" w:rsidRDefault="002466C0" w:rsidP="00F849F3">
            <w:pPr>
              <w:jc w:val="center"/>
              <w:rPr>
                <w:color w:val="0000FF"/>
              </w:rPr>
            </w:pPr>
            <w:r>
              <w:rPr>
                <w:rFonts w:hint="eastAsia"/>
              </w:rPr>
              <w:t>主要功能</w:t>
            </w:r>
          </w:p>
        </w:tc>
        <w:tc>
          <w:tcPr>
            <w:tcW w:w="2518" w:type="dxa"/>
          </w:tcPr>
          <w:p w:rsidR="002466C0" w:rsidRDefault="002466C0" w:rsidP="00F849F3">
            <w:pPr>
              <w:jc w:val="center"/>
            </w:pPr>
            <w:r>
              <w:rPr>
                <w:rFonts w:hint="eastAsia"/>
              </w:rPr>
              <w:t>实现情况</w:t>
            </w:r>
          </w:p>
        </w:tc>
      </w:tr>
      <w:tr w:rsidR="002466C0" w:rsidTr="00F849F3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显示当前所有在线餐厅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F849F3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查看餐厅详细信息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F849F3">
        <w:trPr>
          <w:trHeight w:val="397"/>
        </w:trPr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查看餐厅排队情况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F849F3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点击加入排队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F849F3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接受回馈信息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</w:tbl>
    <w:p w:rsidR="002466C0" w:rsidRDefault="002466C0" w:rsidP="002466C0">
      <w:pPr>
        <w:pStyle w:val="ae"/>
        <w:numPr>
          <w:ilvl w:val="0"/>
          <w:numId w:val="20"/>
        </w:numPr>
        <w:ind w:firstLineChars="0"/>
      </w:pPr>
      <w:r>
        <w:rPr>
          <w:rFonts w:hint="eastAsia"/>
        </w:rPr>
        <w:t>服务器端：</w:t>
      </w:r>
    </w:p>
    <w:tbl>
      <w:tblPr>
        <w:tblW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2518"/>
      </w:tblGrid>
      <w:tr w:rsidR="002466C0" w:rsidTr="00F849F3">
        <w:tc>
          <w:tcPr>
            <w:tcW w:w="3827" w:type="dxa"/>
          </w:tcPr>
          <w:p w:rsidR="002466C0" w:rsidRDefault="002466C0" w:rsidP="00F849F3">
            <w:pPr>
              <w:jc w:val="center"/>
              <w:rPr>
                <w:color w:val="0000FF"/>
              </w:rPr>
            </w:pPr>
            <w:r>
              <w:rPr>
                <w:rFonts w:hint="eastAsia"/>
              </w:rPr>
              <w:t>主要功能</w:t>
            </w:r>
          </w:p>
        </w:tc>
        <w:tc>
          <w:tcPr>
            <w:tcW w:w="2518" w:type="dxa"/>
          </w:tcPr>
          <w:p w:rsidR="002466C0" w:rsidRDefault="002466C0" w:rsidP="00F849F3">
            <w:pPr>
              <w:jc w:val="center"/>
            </w:pPr>
            <w:r>
              <w:rPr>
                <w:rFonts w:hint="eastAsia"/>
              </w:rPr>
              <w:t>实现情况</w:t>
            </w:r>
          </w:p>
        </w:tc>
      </w:tr>
      <w:tr w:rsidR="002466C0" w:rsidTr="00F849F3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自动向用户发送成功排队信息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F849F3"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根据用餐人数自动将顾客加入合适餐桌队列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  <w:tr w:rsidR="002466C0" w:rsidTr="00F849F3">
        <w:trPr>
          <w:trHeight w:val="397"/>
        </w:trPr>
        <w:tc>
          <w:tcPr>
            <w:tcW w:w="3827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预估顾客等待时间</w:t>
            </w:r>
          </w:p>
        </w:tc>
        <w:tc>
          <w:tcPr>
            <w:tcW w:w="2518" w:type="dxa"/>
          </w:tcPr>
          <w:p w:rsidR="002466C0" w:rsidRDefault="002466C0" w:rsidP="00F849F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已完成</w:t>
            </w:r>
          </w:p>
        </w:tc>
      </w:tr>
    </w:tbl>
    <w:p w:rsidR="002466C0" w:rsidRDefault="002466C0"/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Toc339663392"/>
      <w:r>
        <w:rPr>
          <w:rFonts w:hint="eastAsia"/>
          <w:sz w:val="32"/>
          <w:szCs w:val="32"/>
        </w:rPr>
        <w:lastRenderedPageBreak/>
        <w:t>分析模型</w:t>
      </w:r>
      <w:bookmarkEnd w:id="3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4" w:name="_Toc339663393"/>
      <w:r>
        <w:rPr>
          <w:rFonts w:hint="eastAsia"/>
          <w:sz w:val="30"/>
          <w:szCs w:val="30"/>
        </w:rPr>
        <w:t>用例模型</w:t>
      </w:r>
      <w:bookmarkEnd w:id="4"/>
    </w:p>
    <w:p w:rsidR="00F823AA" w:rsidRDefault="003E6812">
      <w:pPr>
        <w:pStyle w:val="3"/>
        <w:numPr>
          <w:ilvl w:val="2"/>
          <w:numId w:val="2"/>
        </w:numPr>
        <w:spacing w:line="416" w:lineRule="auto"/>
        <w:rPr>
          <w:sz w:val="28"/>
          <w:szCs w:val="28"/>
        </w:rPr>
      </w:pPr>
      <w:bookmarkStart w:id="5" w:name="_Toc339663394"/>
      <w:r>
        <w:rPr>
          <w:rFonts w:hint="eastAsia"/>
          <w:sz w:val="28"/>
          <w:szCs w:val="28"/>
        </w:rPr>
        <w:t>用例图</w:t>
      </w:r>
      <w:bookmarkEnd w:id="5"/>
    </w:p>
    <w:bookmarkEnd w:id="1"/>
    <w:p w:rsidR="00F823AA" w:rsidRDefault="00E950BA">
      <w:r>
        <w:rPr>
          <w:rFonts w:hint="eastAsia"/>
          <w:noProof/>
        </w:rPr>
        <w:drawing>
          <wp:inline distT="0" distB="0" distL="0" distR="0">
            <wp:extent cx="3762789" cy="3935186"/>
            <wp:effectExtent l="0" t="0" r="9525" b="8255"/>
            <wp:docPr id="5" name="图片 5" descr="C:\Users\hezeyu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zeyu\Desktop\Ma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789" cy="393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3E6812">
      <w:pPr>
        <w:pStyle w:val="3"/>
        <w:numPr>
          <w:ilvl w:val="2"/>
          <w:numId w:val="2"/>
        </w:numPr>
        <w:spacing w:line="416" w:lineRule="auto"/>
        <w:rPr>
          <w:sz w:val="28"/>
          <w:szCs w:val="28"/>
        </w:rPr>
      </w:pPr>
      <w:bookmarkStart w:id="6" w:name="_Toc334035767"/>
      <w:bookmarkStart w:id="7" w:name="_Toc339663395"/>
      <w:r>
        <w:rPr>
          <w:rFonts w:hint="eastAsia"/>
          <w:sz w:val="28"/>
          <w:szCs w:val="28"/>
        </w:rPr>
        <w:t>用例描述</w:t>
      </w:r>
      <w:bookmarkEnd w:id="6"/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6"/>
        <w:gridCol w:w="2160"/>
        <w:gridCol w:w="2159"/>
        <w:gridCol w:w="2294"/>
      </w:tblGrid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>用例编号</w:t>
            </w:r>
          </w:p>
        </w:tc>
        <w:tc>
          <w:tcPr>
            <w:tcW w:w="2160" w:type="dxa"/>
          </w:tcPr>
          <w:p w:rsidR="001D3270" w:rsidRDefault="001D3270" w:rsidP="00751F9A">
            <w:pPr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2159" w:type="dxa"/>
          </w:tcPr>
          <w:p w:rsidR="001D3270" w:rsidRDefault="001D3270" w:rsidP="00751F9A">
            <w:r>
              <w:rPr>
                <w:rFonts w:hint="eastAsia"/>
              </w:rPr>
              <w:t>用例名称</w:t>
            </w:r>
          </w:p>
        </w:tc>
        <w:tc>
          <w:tcPr>
            <w:tcW w:w="2294" w:type="dxa"/>
          </w:tcPr>
          <w:p w:rsidR="001D3270" w:rsidRDefault="001D3270" w:rsidP="00751F9A">
            <w:pPr>
              <w:jc w:val="center"/>
            </w:pPr>
            <w:r>
              <w:rPr>
                <w:rFonts w:hint="eastAsia"/>
                <w:iCs/>
              </w:rPr>
              <w:t>加入排队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描述</w:t>
            </w:r>
          </w:p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</w:rPr>
              <w:t>用户通过手机客户端或</w:t>
            </w:r>
            <w:r>
              <w:rPr>
                <w:rFonts w:hint="eastAsia"/>
              </w:rPr>
              <w:t>WEB</w:t>
            </w:r>
            <w:proofErr w:type="gramStart"/>
            <w:r>
              <w:rPr>
                <w:rFonts w:hint="eastAsia"/>
              </w:rPr>
              <w:t>端加入</w:t>
            </w:r>
            <w:proofErr w:type="gramEnd"/>
            <w:r>
              <w:rPr>
                <w:rFonts w:hint="eastAsia"/>
              </w:rPr>
              <w:t>指定餐厅的排队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涉及的参与者及关注点</w:t>
            </w:r>
          </w:p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  <w:b/>
                <w:bCs/>
                <w:iCs/>
              </w:rPr>
              <w:t>用户：</w:t>
            </w:r>
            <w:r>
              <w:rPr>
                <w:rFonts w:hint="eastAsia"/>
                <w:iCs/>
              </w:rPr>
              <w:t>希望以最小的代价完成加入排队并得到快速服务。希望便捷、清晰地看到所有餐厅的排队信息和预估的等待时间，同时</w:t>
            </w:r>
            <w:r w:rsidRPr="008B79CC">
              <w:rPr>
                <w:rFonts w:hint="eastAsia"/>
                <w:bCs/>
                <w:iCs/>
              </w:rPr>
              <w:t>希望能尽量精确的显示排队预估等待时间</w:t>
            </w:r>
            <w:r>
              <w:rPr>
                <w:rFonts w:hint="eastAsia"/>
                <w:iCs/>
              </w:rPr>
              <w:t>。排队成功后希望得到通知，以确保加入排队。</w:t>
            </w:r>
          </w:p>
        </w:tc>
      </w:tr>
      <w:tr w:rsidR="001D3270" w:rsidTr="00751F9A">
        <w:trPr>
          <w:trHeight w:val="801"/>
        </w:trPr>
        <w:tc>
          <w:tcPr>
            <w:tcW w:w="1866" w:type="dxa"/>
            <w:vMerge w:val="restart"/>
          </w:tcPr>
          <w:p w:rsidR="001D3270" w:rsidRDefault="001D3270" w:rsidP="00751F9A"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事件流</w:t>
            </w:r>
          </w:p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</w:rPr>
              <w:t>常规事件流：</w:t>
            </w:r>
          </w:p>
          <w:p w:rsidR="00751F9A" w:rsidRPr="00751F9A" w:rsidRDefault="00751F9A" w:rsidP="00751F9A">
            <w:pPr>
              <w:numPr>
                <w:ilvl w:val="0"/>
                <w:numId w:val="3"/>
              </w:numPr>
              <w:rPr>
                <w:iCs/>
              </w:rPr>
            </w:pPr>
            <w:r w:rsidRPr="00751F9A">
              <w:rPr>
                <w:rFonts w:hint="eastAsia"/>
                <w:iCs/>
              </w:rPr>
              <w:t>用户登录</w:t>
            </w:r>
          </w:p>
          <w:p w:rsidR="001D3270" w:rsidRPr="00D81AFD" w:rsidRDefault="001D3270" w:rsidP="00751F9A">
            <w:pPr>
              <w:numPr>
                <w:ilvl w:val="0"/>
                <w:numId w:val="3"/>
              </w:numPr>
              <w:rPr>
                <w:rFonts w:eastAsia="Times New Roman"/>
                <w:iCs/>
              </w:rPr>
            </w:pPr>
            <w:r>
              <w:rPr>
                <w:rFonts w:hint="eastAsia"/>
                <w:iCs/>
              </w:rPr>
              <w:t>用户浏览所有的餐厅，</w:t>
            </w:r>
            <w:r w:rsidRPr="00D81AFD">
              <w:rPr>
                <w:rFonts w:hint="eastAsia"/>
                <w:iCs/>
              </w:rPr>
              <w:t>根据排队信息、餐厅描述等选择某一家餐厅。</w:t>
            </w:r>
          </w:p>
          <w:p w:rsidR="001D3270" w:rsidRPr="00D81AFD" w:rsidRDefault="001D3270" w:rsidP="00751F9A">
            <w:pPr>
              <w:numPr>
                <w:ilvl w:val="0"/>
                <w:numId w:val="3"/>
              </w:numPr>
              <w:rPr>
                <w:rFonts w:eastAsia="Times New Roman"/>
                <w:iCs/>
              </w:rPr>
            </w:pPr>
            <w:r>
              <w:rPr>
                <w:rFonts w:hint="eastAsia"/>
                <w:iCs/>
              </w:rPr>
              <w:lastRenderedPageBreak/>
              <w:t>用户查看该餐厅的详细信息，如其他用户的评价等。</w:t>
            </w:r>
          </w:p>
          <w:p w:rsidR="001D3270" w:rsidRPr="00E059D0" w:rsidRDefault="001D3270" w:rsidP="00751F9A">
            <w:pPr>
              <w:numPr>
                <w:ilvl w:val="0"/>
                <w:numId w:val="3"/>
              </w:numPr>
              <w:rPr>
                <w:rFonts w:eastAsia="Times New Roman"/>
                <w:iCs/>
              </w:rPr>
            </w:pPr>
            <w:r>
              <w:rPr>
                <w:rFonts w:ascii="宋体" w:hAnsi="宋体" w:cs="宋体" w:hint="eastAsia"/>
                <w:iCs/>
              </w:rPr>
              <w:t>如用户确认加入该餐厅的排队，需要点击加入排队按钮；如用户选择其他餐厅，则返回第</w:t>
            </w:r>
            <w:r>
              <w:rPr>
                <w:rFonts w:eastAsia="Times New Roman"/>
                <w:iCs/>
              </w:rPr>
              <w:t>1</w:t>
            </w:r>
            <w:r>
              <w:rPr>
                <w:rFonts w:ascii="宋体" w:hAnsi="宋体" w:cs="宋体" w:hint="eastAsia"/>
                <w:iCs/>
              </w:rPr>
              <w:t>步。</w:t>
            </w:r>
          </w:p>
          <w:p w:rsidR="001D3270" w:rsidRPr="00E81ECA" w:rsidRDefault="001D3270" w:rsidP="00751F9A">
            <w:pPr>
              <w:numPr>
                <w:ilvl w:val="0"/>
                <w:numId w:val="3"/>
              </w:numPr>
              <w:rPr>
                <w:rFonts w:eastAsia="Times New Roman"/>
                <w:iCs/>
              </w:rPr>
            </w:pPr>
            <w:r w:rsidRPr="00A764FC">
              <w:rPr>
                <w:rFonts w:hint="eastAsia"/>
                <w:iCs/>
              </w:rPr>
              <w:t>用户点击加入排队后，需要输入手机号码和用餐人数</w:t>
            </w:r>
          </w:p>
          <w:p w:rsidR="001D3270" w:rsidRPr="00273D35" w:rsidRDefault="001D3270" w:rsidP="00751F9A">
            <w:pPr>
              <w:numPr>
                <w:ilvl w:val="0"/>
                <w:numId w:val="3"/>
              </w:numPr>
            </w:pPr>
            <w:r>
              <w:rPr>
                <w:rFonts w:hint="eastAsia"/>
                <w:iCs/>
              </w:rPr>
              <w:t>系统将排队记录插入当前排队队列中</w:t>
            </w:r>
          </w:p>
          <w:p w:rsidR="001D3270" w:rsidRDefault="001D3270" w:rsidP="00751F9A">
            <w:pPr>
              <w:numPr>
                <w:ilvl w:val="0"/>
                <w:numId w:val="3"/>
              </w:numPr>
            </w:pPr>
            <w:r>
              <w:rPr>
                <w:rFonts w:hint="eastAsia"/>
                <w:iCs/>
              </w:rPr>
              <w:t>系统通知用户排队成功</w:t>
            </w:r>
          </w:p>
        </w:tc>
      </w:tr>
      <w:tr w:rsidR="001D3270" w:rsidTr="00751F9A">
        <w:trPr>
          <w:trHeight w:val="456"/>
        </w:trPr>
        <w:tc>
          <w:tcPr>
            <w:tcW w:w="1866" w:type="dxa"/>
            <w:vMerge/>
          </w:tcPr>
          <w:p w:rsidR="001D3270" w:rsidRDefault="001D3270" w:rsidP="00751F9A"/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</w:rPr>
              <w:t>备选事件流：</w:t>
            </w:r>
          </w:p>
          <w:p w:rsidR="001D3270" w:rsidRDefault="001D3270" w:rsidP="00751F9A">
            <w:pPr>
              <w:numPr>
                <w:ilvl w:val="0"/>
                <w:numId w:val="16"/>
              </w:numPr>
              <w:rPr>
                <w:rFonts w:eastAsia="Times New Roman"/>
                <w:iCs/>
              </w:rPr>
            </w:pPr>
            <w:r>
              <w:rPr>
                <w:rFonts w:ascii="宋体" w:hAnsi="宋体" w:cs="宋体" w:hint="eastAsia"/>
                <w:iCs/>
              </w:rPr>
              <w:t>用户输入的手机号码或用餐人数不符合规则</w:t>
            </w:r>
          </w:p>
          <w:p w:rsidR="001D3270" w:rsidRDefault="001D3270" w:rsidP="00751F9A">
            <w:pPr>
              <w:numPr>
                <w:ilvl w:val="0"/>
                <w:numId w:val="5"/>
              </w:numPr>
              <w:ind w:left="780" w:hanging="360"/>
              <w:rPr>
                <w:rFonts w:eastAsia="Times New Roman"/>
                <w:iCs/>
              </w:rPr>
            </w:pPr>
            <w:r>
              <w:rPr>
                <w:rFonts w:ascii="宋体" w:hAnsi="宋体" w:cs="宋体" w:hint="eastAsia"/>
                <w:iCs/>
              </w:rPr>
              <w:t>提醒用户重新输入</w:t>
            </w:r>
          </w:p>
          <w:p w:rsidR="001D3270" w:rsidRPr="00AB106E" w:rsidRDefault="001D3270" w:rsidP="00751F9A">
            <w:pPr>
              <w:numPr>
                <w:ilvl w:val="0"/>
                <w:numId w:val="16"/>
              </w:numPr>
              <w:rPr>
                <w:rFonts w:eastAsia="Times New Roman"/>
                <w:iCs/>
              </w:rPr>
            </w:pPr>
            <w:r>
              <w:rPr>
                <w:rFonts w:hint="eastAsia"/>
                <w:iCs/>
              </w:rPr>
              <w:t>用户欲加入排队的餐厅当前排队人数已达到设定的上限</w:t>
            </w:r>
          </w:p>
          <w:p w:rsidR="001D3270" w:rsidRPr="00AB106E" w:rsidRDefault="001D3270" w:rsidP="00751F9A">
            <w:pPr>
              <w:numPr>
                <w:ilvl w:val="1"/>
                <w:numId w:val="16"/>
              </w:numPr>
              <w:rPr>
                <w:rFonts w:eastAsia="Times New Roman"/>
                <w:iCs/>
              </w:rPr>
            </w:pPr>
            <w:r>
              <w:rPr>
                <w:rFonts w:ascii="宋体" w:hAnsi="宋体" w:cs="宋体" w:hint="eastAsia"/>
                <w:iCs/>
              </w:rPr>
              <w:t>中止插入排队记录的操作</w:t>
            </w:r>
          </w:p>
          <w:p w:rsidR="001D3270" w:rsidRDefault="001D3270" w:rsidP="00751F9A">
            <w:pPr>
              <w:numPr>
                <w:ilvl w:val="1"/>
                <w:numId w:val="16"/>
              </w:numPr>
              <w:rPr>
                <w:rFonts w:eastAsia="Times New Roman"/>
                <w:iCs/>
              </w:rPr>
            </w:pPr>
            <w:r w:rsidRPr="001D3270">
              <w:rPr>
                <w:rFonts w:hint="eastAsia"/>
                <w:iCs/>
              </w:rPr>
              <w:t>提示用户</w:t>
            </w:r>
          </w:p>
          <w:p w:rsidR="001D3270" w:rsidRDefault="001D3270" w:rsidP="00751F9A"/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613" w:type="dxa"/>
            <w:gridSpan w:val="3"/>
          </w:tcPr>
          <w:p w:rsidR="00751F9A" w:rsidRPr="00751F9A" w:rsidRDefault="00751F9A" w:rsidP="00751F9A">
            <w:pPr>
              <w:pStyle w:val="ae"/>
              <w:numPr>
                <w:ilvl w:val="0"/>
                <w:numId w:val="17"/>
              </w:numPr>
              <w:ind w:firstLineChars="0"/>
              <w:rPr>
                <w:rFonts w:eastAsia="Times New Roman"/>
                <w:iCs/>
              </w:rPr>
            </w:pPr>
            <w:r w:rsidRPr="00751F9A">
              <w:rPr>
                <w:rFonts w:hint="eastAsia"/>
                <w:iCs/>
              </w:rPr>
              <w:t>餐厅必须经过注册</w:t>
            </w:r>
            <w:r>
              <w:rPr>
                <w:rFonts w:hint="eastAsia"/>
                <w:iCs/>
              </w:rPr>
              <w:t>。</w:t>
            </w:r>
          </w:p>
          <w:p w:rsidR="001D3270" w:rsidRPr="00751F9A" w:rsidRDefault="001D3270" w:rsidP="00751F9A">
            <w:pPr>
              <w:pStyle w:val="ae"/>
              <w:numPr>
                <w:ilvl w:val="0"/>
                <w:numId w:val="17"/>
              </w:numPr>
              <w:ind w:firstLineChars="0"/>
              <w:rPr>
                <w:rFonts w:eastAsia="Times New Roman"/>
                <w:iCs/>
              </w:rPr>
            </w:pPr>
            <w:r w:rsidRPr="00751F9A">
              <w:rPr>
                <w:rFonts w:hint="eastAsia"/>
                <w:iCs/>
              </w:rPr>
              <w:t>用户进入手机客户端或</w:t>
            </w:r>
            <w:r w:rsidRPr="00751F9A">
              <w:rPr>
                <w:rFonts w:hint="eastAsia"/>
                <w:iCs/>
              </w:rPr>
              <w:t>WEB</w:t>
            </w:r>
            <w:r w:rsidRPr="00751F9A">
              <w:rPr>
                <w:rFonts w:hint="eastAsia"/>
                <w:iCs/>
              </w:rPr>
              <w:t>客户端。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后置条件</w:t>
            </w:r>
          </w:p>
        </w:tc>
        <w:tc>
          <w:tcPr>
            <w:tcW w:w="6613" w:type="dxa"/>
            <w:gridSpan w:val="3"/>
          </w:tcPr>
          <w:p w:rsidR="00751F9A" w:rsidRDefault="001D3270" w:rsidP="00751F9A">
            <w:pPr>
              <w:pStyle w:val="ae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751F9A">
              <w:rPr>
                <w:rFonts w:hint="eastAsia"/>
                <w:iCs/>
              </w:rPr>
              <w:t>存储用户的手机号码，入队时间等排队信息。</w:t>
            </w:r>
          </w:p>
          <w:p w:rsidR="001D3270" w:rsidRPr="00751F9A" w:rsidRDefault="00751F9A" w:rsidP="00751F9A">
            <w:pPr>
              <w:pStyle w:val="ae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751F9A">
              <w:rPr>
                <w:rFonts w:hint="eastAsia"/>
                <w:iCs/>
              </w:rPr>
              <w:t>预估等待时间和通知顾客用餐时间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特殊需求</w:t>
            </w:r>
          </w:p>
        </w:tc>
        <w:tc>
          <w:tcPr>
            <w:tcW w:w="6613" w:type="dxa"/>
            <w:gridSpan w:val="3"/>
          </w:tcPr>
          <w:p w:rsidR="001D3270" w:rsidRDefault="0094656F" w:rsidP="00751F9A">
            <w:pPr>
              <w:rPr>
                <w:iCs/>
              </w:rPr>
            </w:pPr>
            <w:r>
              <w:rPr>
                <w:rFonts w:hint="eastAsia"/>
                <w:iCs/>
              </w:rPr>
              <w:t>根据用餐人数的不同，需要排在不同的队伍中。</w:t>
            </w:r>
          </w:p>
        </w:tc>
      </w:tr>
      <w:tr w:rsidR="001D3270" w:rsidTr="00751F9A">
        <w:trPr>
          <w:trHeight w:val="394"/>
        </w:trPr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7 </w:t>
            </w:r>
            <w:r>
              <w:rPr>
                <w:rFonts w:hint="eastAsia"/>
              </w:rPr>
              <w:t>未解决问题</w:t>
            </w:r>
          </w:p>
        </w:tc>
        <w:tc>
          <w:tcPr>
            <w:tcW w:w="6613" w:type="dxa"/>
            <w:gridSpan w:val="3"/>
          </w:tcPr>
          <w:p w:rsidR="001D3270" w:rsidRDefault="001D3270" w:rsidP="00751F9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</w:tbl>
    <w:p w:rsidR="001D3270" w:rsidRDefault="001D3270"/>
    <w:p w:rsidR="00F823AA" w:rsidRDefault="003E6812" w:rsidP="00A764FC">
      <w:pPr>
        <w:pStyle w:val="3"/>
        <w:numPr>
          <w:ilvl w:val="2"/>
          <w:numId w:val="2"/>
        </w:numPr>
        <w:spacing w:line="416" w:lineRule="auto"/>
        <w:rPr>
          <w:sz w:val="28"/>
          <w:szCs w:val="28"/>
        </w:rPr>
      </w:pPr>
      <w:bookmarkStart w:id="8" w:name="_Toc339663396"/>
      <w:r w:rsidRPr="00A764FC">
        <w:rPr>
          <w:rFonts w:hint="eastAsia"/>
          <w:sz w:val="28"/>
          <w:szCs w:val="28"/>
        </w:rPr>
        <w:t>用例描述</w:t>
      </w:r>
      <w:bookmarkEnd w:id="8"/>
    </w:p>
    <w:p w:rsidR="00F823AA" w:rsidRDefault="00F823AA">
      <w:pPr>
        <w:rPr>
          <w:b/>
          <w:i/>
          <w:color w:val="0000FF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6"/>
        <w:gridCol w:w="2160"/>
        <w:gridCol w:w="2159"/>
        <w:gridCol w:w="2294"/>
      </w:tblGrid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>用例编号</w:t>
            </w:r>
          </w:p>
        </w:tc>
        <w:tc>
          <w:tcPr>
            <w:tcW w:w="2160" w:type="dxa"/>
          </w:tcPr>
          <w:p w:rsidR="001D3270" w:rsidRDefault="001D3270" w:rsidP="00751F9A">
            <w:pPr>
              <w:jc w:val="center"/>
            </w:pPr>
            <w:r>
              <w:rPr>
                <w:rFonts w:hint="eastAsia"/>
              </w:rPr>
              <w:t>02</w:t>
            </w:r>
          </w:p>
        </w:tc>
        <w:tc>
          <w:tcPr>
            <w:tcW w:w="2159" w:type="dxa"/>
          </w:tcPr>
          <w:p w:rsidR="001D3270" w:rsidRDefault="001D3270" w:rsidP="00751F9A">
            <w:r>
              <w:rPr>
                <w:rFonts w:hint="eastAsia"/>
              </w:rPr>
              <w:t>用例名称</w:t>
            </w:r>
          </w:p>
        </w:tc>
        <w:tc>
          <w:tcPr>
            <w:tcW w:w="2294" w:type="dxa"/>
          </w:tcPr>
          <w:p w:rsidR="001D3270" w:rsidRDefault="00C3575A" w:rsidP="00751F9A">
            <w:pPr>
              <w:jc w:val="center"/>
            </w:pPr>
            <w:r>
              <w:rPr>
                <w:rFonts w:hint="eastAsia"/>
                <w:iCs/>
              </w:rPr>
              <w:t>通知用户用餐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描述</w:t>
            </w:r>
          </w:p>
        </w:tc>
        <w:tc>
          <w:tcPr>
            <w:tcW w:w="6613" w:type="dxa"/>
            <w:gridSpan w:val="3"/>
          </w:tcPr>
          <w:p w:rsidR="001D3270" w:rsidRDefault="00C3575A" w:rsidP="0094656F">
            <w:r>
              <w:rPr>
                <w:rFonts w:hint="eastAsia"/>
              </w:rPr>
              <w:t>餐厅</w:t>
            </w:r>
            <w:r w:rsidR="003D5906">
              <w:rPr>
                <w:rFonts w:hint="eastAsia"/>
              </w:rPr>
              <w:t>根据经验估计将</w:t>
            </w:r>
            <w:r w:rsidR="0094656F">
              <w:rPr>
                <w:rFonts w:hint="eastAsia"/>
              </w:rPr>
              <w:t>要排到某位用户时，向该用户</w:t>
            </w:r>
            <w:r w:rsidR="00843BDB">
              <w:rPr>
                <w:rFonts w:hint="eastAsia"/>
              </w:rPr>
              <w:t>发送通知，通知其前往餐厅用餐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涉及的参与者及关注点</w:t>
            </w:r>
          </w:p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  <w:b/>
                <w:bCs/>
                <w:iCs/>
              </w:rPr>
              <w:t>用户：</w:t>
            </w:r>
            <w:r>
              <w:rPr>
                <w:rFonts w:hint="eastAsia"/>
                <w:iCs/>
              </w:rPr>
              <w:t>希望以最小的代价完成加入排队并得到快速服务。希望便捷、清晰地看到所有餐厅的排队信息和预估的等待时间，同时</w:t>
            </w:r>
            <w:r w:rsidRPr="008B79CC">
              <w:rPr>
                <w:rFonts w:hint="eastAsia"/>
                <w:bCs/>
                <w:iCs/>
              </w:rPr>
              <w:t>希望能尽量精确的显示排队预估等待时间</w:t>
            </w:r>
            <w:r>
              <w:rPr>
                <w:rFonts w:hint="eastAsia"/>
                <w:iCs/>
              </w:rPr>
              <w:t>。排队成功后希望得到通知，以确保加入排队。</w:t>
            </w:r>
          </w:p>
        </w:tc>
      </w:tr>
      <w:tr w:rsidR="001D3270" w:rsidTr="00751F9A">
        <w:trPr>
          <w:trHeight w:val="801"/>
        </w:trPr>
        <w:tc>
          <w:tcPr>
            <w:tcW w:w="1866" w:type="dxa"/>
            <w:vMerge w:val="restart"/>
          </w:tcPr>
          <w:p w:rsidR="001D3270" w:rsidRDefault="001D3270" w:rsidP="00751F9A"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事件流</w:t>
            </w:r>
          </w:p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</w:rPr>
              <w:t>常规事件流：</w:t>
            </w:r>
          </w:p>
          <w:p w:rsidR="00BD01AC" w:rsidRPr="002F01A6" w:rsidRDefault="00BD01AC" w:rsidP="00751F9A">
            <w:pPr>
              <w:numPr>
                <w:ilvl w:val="0"/>
                <w:numId w:val="3"/>
              </w:numPr>
            </w:pPr>
            <w:r w:rsidRPr="00C060C6">
              <w:rPr>
                <w:rFonts w:hint="eastAsia"/>
                <w:iCs/>
              </w:rPr>
              <w:t>餐厅端管理员查看当前排队类表</w:t>
            </w:r>
            <w:r w:rsidR="00C060C6">
              <w:rPr>
                <w:rFonts w:hint="eastAsia"/>
                <w:iCs/>
              </w:rPr>
              <w:t>，</w:t>
            </w:r>
            <w:r w:rsidRPr="00C060C6">
              <w:rPr>
                <w:rFonts w:hint="eastAsia"/>
                <w:iCs/>
              </w:rPr>
              <w:t>根据当前餐厅顾客用餐情况预估</w:t>
            </w:r>
            <w:r w:rsidR="008A6174" w:rsidRPr="00C060C6">
              <w:rPr>
                <w:rFonts w:hint="eastAsia"/>
                <w:iCs/>
              </w:rPr>
              <w:t>有空位的时间</w:t>
            </w:r>
          </w:p>
          <w:p w:rsidR="002F01A6" w:rsidRPr="00C060C6" w:rsidRDefault="002F01A6" w:rsidP="00751F9A">
            <w:pPr>
              <w:numPr>
                <w:ilvl w:val="0"/>
                <w:numId w:val="3"/>
              </w:numPr>
            </w:pPr>
            <w:r>
              <w:rPr>
                <w:rFonts w:hint="eastAsia"/>
                <w:iCs/>
              </w:rPr>
              <w:t>通知排在队首的用户</w:t>
            </w:r>
            <w:r w:rsidR="00C060C6">
              <w:rPr>
                <w:rFonts w:hint="eastAsia"/>
                <w:iCs/>
              </w:rPr>
              <w:t>到餐厅用餐</w:t>
            </w:r>
          </w:p>
          <w:p w:rsidR="00C060C6" w:rsidRDefault="00EA7B6A" w:rsidP="00751F9A">
            <w:pPr>
              <w:numPr>
                <w:ilvl w:val="0"/>
                <w:numId w:val="3"/>
              </w:numPr>
            </w:pPr>
            <w:r>
              <w:rPr>
                <w:rFonts w:hint="eastAsia"/>
                <w:iCs/>
              </w:rPr>
              <w:t>用户接收到通知</w:t>
            </w:r>
            <w:r w:rsidR="008D0909">
              <w:rPr>
                <w:rFonts w:hint="eastAsia"/>
                <w:iCs/>
              </w:rPr>
              <w:t>后</w:t>
            </w:r>
            <w:r w:rsidR="004069BB">
              <w:rPr>
                <w:rFonts w:hint="eastAsia"/>
                <w:iCs/>
              </w:rPr>
              <w:t>，</w:t>
            </w:r>
            <w:r w:rsidR="008D0909">
              <w:rPr>
                <w:rFonts w:hint="eastAsia"/>
                <w:iCs/>
              </w:rPr>
              <w:t>在餐厅预定的时间内通过客户端发送应答信息</w:t>
            </w:r>
          </w:p>
        </w:tc>
      </w:tr>
      <w:tr w:rsidR="001D3270" w:rsidTr="00751F9A">
        <w:trPr>
          <w:trHeight w:val="456"/>
        </w:trPr>
        <w:tc>
          <w:tcPr>
            <w:tcW w:w="1866" w:type="dxa"/>
            <w:vMerge/>
          </w:tcPr>
          <w:p w:rsidR="001D3270" w:rsidRDefault="001D3270" w:rsidP="00751F9A"/>
        </w:tc>
        <w:tc>
          <w:tcPr>
            <w:tcW w:w="6613" w:type="dxa"/>
            <w:gridSpan w:val="3"/>
          </w:tcPr>
          <w:p w:rsidR="001D3270" w:rsidRDefault="001D3270" w:rsidP="00751F9A">
            <w:r>
              <w:rPr>
                <w:rFonts w:hint="eastAsia"/>
              </w:rPr>
              <w:t>备选事件流：</w:t>
            </w:r>
          </w:p>
          <w:p w:rsidR="001D3270" w:rsidRDefault="001D3270" w:rsidP="00751F9A">
            <w:pPr>
              <w:numPr>
                <w:ilvl w:val="0"/>
                <w:numId w:val="4"/>
              </w:numPr>
              <w:ind w:left="360"/>
              <w:rPr>
                <w:rFonts w:eastAsia="Times New Roman"/>
                <w:iCs/>
              </w:rPr>
            </w:pPr>
            <w:r>
              <w:rPr>
                <w:rFonts w:ascii="宋体" w:hAnsi="宋体" w:cs="宋体" w:hint="eastAsia"/>
                <w:iCs/>
              </w:rPr>
              <w:t>用户</w:t>
            </w:r>
            <w:r w:rsidR="00A74C0D">
              <w:rPr>
                <w:rFonts w:ascii="宋体" w:hAnsi="宋体" w:cs="宋体" w:hint="eastAsia"/>
                <w:iCs/>
              </w:rPr>
              <w:t>没有在指定的时间内回复应答信息</w:t>
            </w:r>
          </w:p>
          <w:p w:rsidR="001D3270" w:rsidRPr="00590DF0" w:rsidRDefault="00A74C0D" w:rsidP="00590DF0">
            <w:pPr>
              <w:numPr>
                <w:ilvl w:val="0"/>
                <w:numId w:val="5"/>
              </w:numPr>
              <w:ind w:left="780" w:hanging="360"/>
              <w:rPr>
                <w:rFonts w:eastAsia="Times New Roman"/>
                <w:iCs/>
              </w:rPr>
            </w:pPr>
            <w:r>
              <w:rPr>
                <w:rFonts w:ascii="宋体" w:hAnsi="宋体" w:cs="宋体" w:hint="eastAsia"/>
                <w:iCs/>
              </w:rPr>
              <w:t>跳过当前用户，向下</w:t>
            </w:r>
            <w:proofErr w:type="gramStart"/>
            <w:r>
              <w:rPr>
                <w:rFonts w:ascii="宋体" w:hAnsi="宋体" w:cs="宋体" w:hint="eastAsia"/>
                <w:iCs/>
              </w:rPr>
              <w:t>一</w:t>
            </w:r>
            <w:proofErr w:type="gramEnd"/>
            <w:r>
              <w:rPr>
                <w:rFonts w:ascii="宋体" w:hAnsi="宋体" w:cs="宋体" w:hint="eastAsia"/>
                <w:iCs/>
              </w:rPr>
              <w:t>顾客发送通知信息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613" w:type="dxa"/>
            <w:gridSpan w:val="3"/>
          </w:tcPr>
          <w:p w:rsidR="001D3270" w:rsidRPr="00383458" w:rsidRDefault="00BF0B76" w:rsidP="00751F9A">
            <w:pPr>
              <w:rPr>
                <w:rFonts w:eastAsia="Times New Roman"/>
                <w:iCs/>
              </w:rPr>
            </w:pPr>
            <w:r>
              <w:rPr>
                <w:rFonts w:hint="eastAsia"/>
                <w:iCs/>
              </w:rPr>
              <w:t>餐厅端管理员通过用户名密码登录进入系统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lastRenderedPageBreak/>
              <w:t xml:space="preserve">5 </w:t>
            </w:r>
            <w:r>
              <w:rPr>
                <w:rFonts w:hint="eastAsia"/>
              </w:rPr>
              <w:t>后置条件</w:t>
            </w:r>
          </w:p>
        </w:tc>
        <w:tc>
          <w:tcPr>
            <w:tcW w:w="6613" w:type="dxa"/>
            <w:gridSpan w:val="3"/>
          </w:tcPr>
          <w:p w:rsidR="001D3270" w:rsidRDefault="00FF18F6" w:rsidP="00751F9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1D3270" w:rsidTr="00751F9A"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特殊需求</w:t>
            </w:r>
          </w:p>
        </w:tc>
        <w:tc>
          <w:tcPr>
            <w:tcW w:w="6613" w:type="dxa"/>
            <w:gridSpan w:val="3"/>
          </w:tcPr>
          <w:p w:rsidR="001D3270" w:rsidRDefault="00FF18F6" w:rsidP="00751F9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1D3270" w:rsidTr="00751F9A">
        <w:trPr>
          <w:trHeight w:val="394"/>
        </w:trPr>
        <w:tc>
          <w:tcPr>
            <w:tcW w:w="1866" w:type="dxa"/>
          </w:tcPr>
          <w:p w:rsidR="001D3270" w:rsidRDefault="001D3270" w:rsidP="00751F9A">
            <w:r>
              <w:rPr>
                <w:rFonts w:hint="eastAsia"/>
              </w:rPr>
              <w:t xml:space="preserve">7 </w:t>
            </w:r>
            <w:r>
              <w:rPr>
                <w:rFonts w:hint="eastAsia"/>
              </w:rPr>
              <w:t>未解决问题</w:t>
            </w:r>
          </w:p>
        </w:tc>
        <w:tc>
          <w:tcPr>
            <w:tcW w:w="6613" w:type="dxa"/>
            <w:gridSpan w:val="3"/>
          </w:tcPr>
          <w:p w:rsidR="001D3270" w:rsidRDefault="00FF18F6" w:rsidP="00751F9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</w:tbl>
    <w:p w:rsidR="001D3270" w:rsidRDefault="001D3270">
      <w:pPr>
        <w:rPr>
          <w:b/>
          <w:i/>
          <w:color w:val="0000FF"/>
          <w:sz w:val="24"/>
        </w:rPr>
        <w:sectPr w:rsidR="001D3270">
          <w:footerReference w:type="default" r:id="rId14"/>
          <w:headerReference w:type="first" r:id="rId15"/>
          <w:footerReference w:type="first" r:id="rId16"/>
          <w:pgSz w:w="11906" w:h="16838"/>
          <w:pgMar w:top="186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</w:p>
    <w:p w:rsidR="00F823AA" w:rsidRPr="00D36EC7" w:rsidRDefault="003E6812" w:rsidP="00D36EC7">
      <w:pPr>
        <w:pStyle w:val="3"/>
        <w:numPr>
          <w:ilvl w:val="2"/>
          <w:numId w:val="2"/>
        </w:numPr>
        <w:spacing w:line="416" w:lineRule="auto"/>
        <w:rPr>
          <w:sz w:val="28"/>
          <w:szCs w:val="28"/>
        </w:rPr>
      </w:pPr>
      <w:bookmarkStart w:id="9" w:name="_Toc334035768"/>
      <w:bookmarkStart w:id="10" w:name="_Toc339663397"/>
      <w:r>
        <w:rPr>
          <w:rFonts w:hint="eastAsia"/>
          <w:sz w:val="28"/>
          <w:szCs w:val="28"/>
        </w:rPr>
        <w:lastRenderedPageBreak/>
        <w:t>活动图</w:t>
      </w:r>
      <w:bookmarkEnd w:id="9"/>
      <w:bookmarkEnd w:id="10"/>
    </w:p>
    <w:p w:rsidR="00F823AA" w:rsidRDefault="007C4DE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3771900" cy="3537243"/>
            <wp:effectExtent l="0" t="0" r="0" b="6350"/>
            <wp:docPr id="149" name="图片 149" descr="C:\Users\hezeyu\Desktop\Activity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zeyu\Desktop\ActivityDiagram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76" cy="354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7C4DEA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加入排队</w:t>
      </w:r>
      <w:r w:rsidR="003E6812">
        <w:rPr>
          <w:rFonts w:hint="eastAsia"/>
          <w:b/>
          <w:szCs w:val="21"/>
        </w:rPr>
        <w:t>活动图</w:t>
      </w:r>
    </w:p>
    <w:p w:rsidR="007C4DEA" w:rsidRDefault="007C4DEA">
      <w:r>
        <w:rPr>
          <w:rFonts w:eastAsia="Times New Roman"/>
          <w:noProof/>
        </w:rPr>
        <w:drawing>
          <wp:inline distT="0" distB="0" distL="0" distR="0" wp14:anchorId="61D9A55D" wp14:editId="75A9BD3E">
            <wp:extent cx="3775233" cy="3510643"/>
            <wp:effectExtent l="0" t="0" r="0" b="0"/>
            <wp:docPr id="150" name="图片 150" descr="C:\Users\hezeyu\Desktop\Activity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zeyu\Desktop\ActivityDiagram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066" cy="352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EA" w:rsidRPr="007C4DEA" w:rsidRDefault="007C4DEA" w:rsidP="007C4DEA">
      <w:pPr>
        <w:jc w:val="center"/>
        <w:rPr>
          <w:b/>
          <w:szCs w:val="21"/>
        </w:rPr>
        <w:sectPr w:rsidR="007C4DEA" w:rsidRPr="007C4DEA">
          <w:pgSz w:w="11906" w:h="16838"/>
          <w:pgMar w:top="1860" w:right="1800" w:bottom="1440" w:left="1800" w:header="851" w:footer="992" w:gutter="0"/>
          <w:cols w:space="720"/>
          <w:titlePg/>
          <w:docGrid w:type="lines" w:linePitch="312"/>
        </w:sectPr>
      </w:pPr>
      <w:r w:rsidRPr="007C4DEA">
        <w:rPr>
          <w:rFonts w:hint="eastAsia"/>
          <w:b/>
          <w:szCs w:val="21"/>
        </w:rPr>
        <w:t>通知顾客用餐活动图</w:t>
      </w:r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1" w:name="_Toc303435650"/>
      <w:bookmarkStart w:id="12" w:name="_Toc334035769"/>
      <w:bookmarkStart w:id="13" w:name="_Toc339663398"/>
      <w:r>
        <w:rPr>
          <w:rFonts w:hint="eastAsia"/>
          <w:sz w:val="32"/>
          <w:szCs w:val="32"/>
        </w:rPr>
        <w:lastRenderedPageBreak/>
        <w:t>静态结构模型</w:t>
      </w:r>
      <w:bookmarkEnd w:id="11"/>
      <w:bookmarkEnd w:id="12"/>
      <w:bookmarkEnd w:id="13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14" w:name="_Toc339663399"/>
      <w:r>
        <w:rPr>
          <w:rFonts w:hint="eastAsia"/>
          <w:sz w:val="30"/>
          <w:szCs w:val="30"/>
        </w:rPr>
        <w:t>分析类图</w:t>
      </w:r>
      <w:bookmarkEnd w:id="14"/>
    </w:p>
    <w:p w:rsidR="00F823AA" w:rsidRPr="00553884" w:rsidRDefault="00553884">
      <w:pPr>
        <w:rPr>
          <w:i/>
          <w:color w:val="0000FF"/>
        </w:rPr>
      </w:pPr>
      <w:r>
        <w:rPr>
          <w:rFonts w:hint="eastAsia"/>
          <w:i/>
          <w:noProof/>
          <w:color w:val="0000FF"/>
        </w:rPr>
        <w:drawing>
          <wp:inline distT="0" distB="0" distL="0" distR="0">
            <wp:extent cx="5396593" cy="4160171"/>
            <wp:effectExtent l="0" t="0" r="0" b="0"/>
            <wp:docPr id="12" name="图片 12" descr="C:\Users\hezeyu\Desktop\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zeyu\Desktop\desig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62" cy="417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Pr="00B25604" w:rsidRDefault="003E6812" w:rsidP="00B25604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15" w:name="_Toc334035771"/>
      <w:bookmarkStart w:id="16" w:name="_Toc339663400"/>
      <w:r>
        <w:rPr>
          <w:rFonts w:hint="eastAsia"/>
          <w:sz w:val="30"/>
          <w:szCs w:val="30"/>
        </w:rPr>
        <w:lastRenderedPageBreak/>
        <w:t>设计类图</w:t>
      </w:r>
      <w:bookmarkEnd w:id="15"/>
      <w:bookmarkEnd w:id="16"/>
    </w:p>
    <w:p w:rsidR="00F823AA" w:rsidRDefault="00553884" w:rsidP="0099378C">
      <w:pPr>
        <w:ind w:leftChars="-270" w:left="-567" w:firstLine="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6025243" cy="6180364"/>
            <wp:effectExtent l="0" t="0" r="0" b="0"/>
            <wp:docPr id="7" name="图片 7" descr="C:\Users\hezeyu\Desktop\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zeyu\Desktop\a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549" cy="618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7" w:name="_Toc334035772"/>
      <w:bookmarkStart w:id="18" w:name="_Toc339663401"/>
      <w:r>
        <w:rPr>
          <w:sz w:val="32"/>
          <w:szCs w:val="32"/>
        </w:rPr>
        <w:lastRenderedPageBreak/>
        <w:t>动态</w:t>
      </w:r>
      <w:r>
        <w:rPr>
          <w:rFonts w:hint="eastAsia"/>
          <w:sz w:val="32"/>
          <w:szCs w:val="32"/>
        </w:rPr>
        <w:t>行为</w:t>
      </w:r>
      <w:r>
        <w:rPr>
          <w:sz w:val="32"/>
          <w:szCs w:val="32"/>
        </w:rPr>
        <w:t>模型</w:t>
      </w:r>
      <w:bookmarkEnd w:id="17"/>
      <w:bookmarkEnd w:id="18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19" w:name="_Toc334035773"/>
      <w:bookmarkStart w:id="20" w:name="_Toc339663402"/>
      <w:r>
        <w:rPr>
          <w:sz w:val="30"/>
          <w:szCs w:val="30"/>
        </w:rPr>
        <w:t>系统时序图</w:t>
      </w:r>
      <w:bookmarkEnd w:id="19"/>
      <w:bookmarkEnd w:id="20"/>
    </w:p>
    <w:p w:rsidR="00F823AA" w:rsidRDefault="00B25604">
      <w:pPr>
        <w:jc w:val="center"/>
      </w:pPr>
      <w:r>
        <w:rPr>
          <w:rFonts w:eastAsia="Times New Roman"/>
          <w:noProof/>
        </w:rPr>
        <w:drawing>
          <wp:inline distT="0" distB="0" distL="0" distR="0">
            <wp:extent cx="3610997" cy="4163786"/>
            <wp:effectExtent l="0" t="0" r="8890" b="8255"/>
            <wp:docPr id="152" name="图片 152" descr="C:\Users\hezeyu\Desktop\addQue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zeyu\Desktop\addQueu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28" cy="416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21" w:name="_Toc334035774"/>
      <w:bookmarkStart w:id="22" w:name="_Toc339663403"/>
      <w:r>
        <w:rPr>
          <w:rFonts w:hint="eastAsia"/>
          <w:sz w:val="30"/>
          <w:szCs w:val="30"/>
        </w:rPr>
        <w:lastRenderedPageBreak/>
        <w:t>对象时序图</w:t>
      </w:r>
      <w:bookmarkEnd w:id="21"/>
      <w:bookmarkEnd w:id="22"/>
    </w:p>
    <w:p w:rsidR="00F823AA" w:rsidRDefault="00B25604" w:rsidP="007F2167">
      <w:pPr>
        <w:ind w:leftChars="-270" w:left="-567"/>
        <w:rPr>
          <w:rFonts w:eastAsia="Times New Roman"/>
        </w:rPr>
      </w:pPr>
      <w:r>
        <w:rPr>
          <w:noProof/>
        </w:rPr>
        <w:drawing>
          <wp:inline distT="0" distB="0" distL="0" distR="0" wp14:anchorId="5EA1C1E8" wp14:editId="7E98BF64">
            <wp:extent cx="6074229" cy="4033885"/>
            <wp:effectExtent l="0" t="0" r="3175" b="5080"/>
            <wp:docPr id="153" name="图片 153" descr="C:\Users\hezeyu\Desktop\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zeyu\Desktop\SequenceDiagram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42" cy="403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F823AA">
      <w:pPr>
        <w:ind w:leftChars="-135" w:hangingChars="135" w:hanging="283"/>
      </w:pPr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23" w:name="_Toc334035775"/>
      <w:bookmarkStart w:id="24" w:name="_Toc339663404"/>
      <w:r>
        <w:rPr>
          <w:rFonts w:hint="eastAsia"/>
          <w:sz w:val="30"/>
          <w:szCs w:val="30"/>
        </w:rPr>
        <w:t>状态图</w:t>
      </w:r>
      <w:bookmarkEnd w:id="23"/>
      <w:bookmarkEnd w:id="24"/>
    </w:p>
    <w:p w:rsidR="00F823AA" w:rsidRDefault="007C4DEA">
      <w:r>
        <w:rPr>
          <w:rFonts w:eastAsia="Times New Roman"/>
          <w:noProof/>
        </w:rPr>
        <w:drawing>
          <wp:inline distT="0" distB="0" distL="0" distR="0">
            <wp:extent cx="5274310" cy="1959610"/>
            <wp:effectExtent l="0" t="0" r="2540" b="2540"/>
            <wp:docPr id="147" name="图片 147" descr="C:\Users\hezeyu\Desktop\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zeyu\Desktop\StatechartDiagram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7C4DEA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个人用户（顾客）</w:t>
      </w:r>
      <w:r w:rsidR="003E6812">
        <w:rPr>
          <w:rFonts w:hint="eastAsia"/>
          <w:b/>
          <w:szCs w:val="21"/>
        </w:rPr>
        <w:t>状态图</w:t>
      </w:r>
    </w:p>
    <w:p w:rsidR="007C4DEA" w:rsidRDefault="007C4DEA">
      <w:pPr>
        <w:jc w:val="center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66055" cy="2073910"/>
            <wp:effectExtent l="0" t="0" r="0" b="2540"/>
            <wp:docPr id="148" name="图片 148" descr="C:\Users\hezeyu\Desktop\Statechart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zeyu\Desktop\StatechartDiagram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EA" w:rsidRDefault="007C4DEA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队列项（</w:t>
      </w:r>
      <w:r>
        <w:rPr>
          <w:rFonts w:hint="eastAsia"/>
          <w:b/>
          <w:szCs w:val="21"/>
        </w:rPr>
        <w:t>Item</w:t>
      </w:r>
      <w:r>
        <w:rPr>
          <w:rFonts w:hint="eastAsia"/>
          <w:b/>
          <w:szCs w:val="21"/>
        </w:rPr>
        <w:t>）状态图</w:t>
      </w:r>
    </w:p>
    <w:p w:rsidR="00F823AA" w:rsidRPr="00A834E2" w:rsidRDefault="003E6812" w:rsidP="00A834E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25" w:name="_Toc334035781"/>
      <w:bookmarkStart w:id="26" w:name="_Toc339663405"/>
      <w:r>
        <w:rPr>
          <w:rFonts w:hint="eastAsia"/>
          <w:sz w:val="30"/>
          <w:szCs w:val="30"/>
        </w:rPr>
        <w:t>过程设计</w:t>
      </w:r>
      <w:bookmarkEnd w:id="25"/>
      <w:bookmarkEnd w:id="26"/>
    </w:p>
    <w:p w:rsidR="007F2167" w:rsidRDefault="007F2167" w:rsidP="007F2167">
      <w:pPr>
        <w:rPr>
          <w:b/>
          <w:szCs w:val="21"/>
        </w:rPr>
      </w:pPr>
      <w:r>
        <w:rPr>
          <w:rFonts w:hint="eastAsia"/>
          <w:b/>
          <w:szCs w:val="21"/>
        </w:rPr>
        <w:t>Queue</w:t>
      </w:r>
      <w:r>
        <w:rPr>
          <w:rFonts w:hint="eastAsia"/>
          <w:b/>
          <w:szCs w:val="21"/>
        </w:rPr>
        <w:t>类的</w:t>
      </w:r>
      <w:proofErr w:type="spellStart"/>
      <w:r>
        <w:rPr>
          <w:rFonts w:hint="eastAsia"/>
          <w:b/>
          <w:szCs w:val="21"/>
        </w:rPr>
        <w:t>getNextCustomer</w:t>
      </w:r>
      <w:proofErr w:type="spellEnd"/>
      <w:r>
        <w:rPr>
          <w:rFonts w:hint="eastAsia"/>
          <w:b/>
          <w:szCs w:val="21"/>
        </w:rPr>
        <w:t>()</w:t>
      </w:r>
      <w:r>
        <w:rPr>
          <w:rFonts w:hint="eastAsia"/>
          <w:b/>
          <w:szCs w:val="21"/>
        </w:rPr>
        <w:t>方法</w:t>
      </w: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  <w:r>
        <w:rPr>
          <w:rFonts w:hint="eastAsia"/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>
                <wp:simplePos x="0" y="0"/>
                <wp:positionH relativeFrom="column">
                  <wp:posOffset>1551033</wp:posOffset>
                </wp:positionH>
                <wp:positionV relativeFrom="paragraph">
                  <wp:posOffset>84455</wp:posOffset>
                </wp:positionV>
                <wp:extent cx="2095500" cy="3331845"/>
                <wp:effectExtent l="0" t="0" r="38100" b="59055"/>
                <wp:wrapNone/>
                <wp:docPr id="294" name="组合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5500" cy="3331845"/>
                          <a:chOff x="3094" y="2656"/>
                          <a:chExt cx="3300" cy="5247"/>
                        </a:xfrm>
                      </wpg:grpSpPr>
                      <wps:wsp>
                        <wps:cNvPr id="295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4191" y="2656"/>
                            <a:ext cx="1090" cy="5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15351" w:rsidRDefault="00B15351" w:rsidP="007F2167"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446" y="3501"/>
                            <a:ext cx="2610" cy="502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15351" w:rsidRDefault="00B15351" w:rsidP="007F2167">
                              <w:pPr>
                                <w:jc w:val="center"/>
                              </w:pPr>
                              <w:r>
                                <w:t>从数据库获取排队信息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120" y="4427"/>
                            <a:ext cx="3274" cy="566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15351" w:rsidRDefault="00B15351" w:rsidP="007F2167">
                              <w:pPr>
                                <w:jc w:val="center"/>
                              </w:pPr>
                              <w:r>
                                <w:t>选择状态为正在排队的顾客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094" y="5451"/>
                            <a:ext cx="3274" cy="566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15351" w:rsidRDefault="00B15351" w:rsidP="007F2167">
                              <w:pPr>
                                <w:jc w:val="center"/>
                              </w:pPr>
                              <w:r>
                                <w:t>选取排队时间最早的顾客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485" y="6505"/>
                            <a:ext cx="2486" cy="48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15351" w:rsidRDefault="00B15351" w:rsidP="007F2167">
                              <w:pPr>
                                <w:jc w:val="center"/>
                              </w:pPr>
                              <w:r>
                                <w:t>返回该顾客</w:t>
                              </w:r>
                              <w:r>
                                <w:t>id</w:t>
                              </w:r>
                              <w:r>
                                <w:t>（手机号）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4191" y="7366"/>
                            <a:ext cx="1090" cy="5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8CCE4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95B3D7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15351" w:rsidRDefault="00B15351" w:rsidP="007F2167">
                              <w:pPr>
                                <w:jc w:val="center"/>
                              </w:pPr>
                              <w:r>
                                <w:t>结束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4744" y="3193"/>
                            <a:ext cx="0" cy="3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4744" y="4003"/>
                            <a:ext cx="0" cy="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4744" y="4993"/>
                            <a:ext cx="0" cy="4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AutoShape 12"/>
                        <wps:cNvCnPr>
                          <a:cxnSpLocks noChangeShapeType="1"/>
                        </wps:cNvCnPr>
                        <wps:spPr bwMode="auto">
                          <a:xfrm>
                            <a:off x="4744" y="6017"/>
                            <a:ext cx="0" cy="4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4744" y="698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94" o:spid="_x0000_s1026" style="position:absolute;left:0;text-align:left;margin-left:122.15pt;margin-top:6.65pt;width:165pt;height:262.35pt;z-index:251758080" coordorigin="3094,2656" coordsize="3300,5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">
                <v:roundrect id="AutoShape 3" o:spid="_x0000_s1027" style="position:absolute;left:4191;top:2656;width:1090;height:5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ZlycUA&#10;AADcAAAADwAAAGRycy9kb3ducmV2LnhtbESPQWvCQBSE70L/w/IKvemmQqVJ3YTQogherJbS4yP7&#10;mg3Nvk2za4z/3hUEj8PMfMMsi9G2YqDeN44VPM8SEMSV0w3XCr4Oq+krCB+QNbaOScGZPBT5w2SJ&#10;mXYn/qRhH2oRIewzVGBC6DIpfWXIop+5jjh6v663GKLsa6l7PEW4beU8SRbSYsNxwWBH74aqv/3R&#10;KujM4oeDXA/p9znd/u/WZcsfpVJPj2P5BiLQGO7hW3ujFczTF7ieiUdA5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NmXJxQAAANwAAAAPAAAAAAAAAAAAAAAAAJgCAABkcnMv&#10;ZG93bnJldi54bWxQSwUGAAAAAAQABAD1AAAAigMAAAAA&#10;" strokecolor="#95b3d7" strokeweight="1pt">
                  <v:fill color2="#b8cce4" focus="100%" type="gradient"/>
                  <v:shadow on="t" color="#243f60" opacity=".5" offset="1pt"/>
                  <v:textbox>
                    <w:txbxContent>
                      <w:p w:rsidR="00B15351" w:rsidRDefault="00B15351" w:rsidP="007F2167"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roundrect>
                <v:rect id="Rectangle 4" o:spid="_x0000_s1028" style="position:absolute;left:3446;top:3501;width:2610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H28QA&#10;AADcAAAADwAAAGRycy9kb3ducmV2LnhtbESPQWvCQBSE7wX/w/KE3upGD1Gjq4jQ4rGNUvH2zD6T&#10;YPZt3F1j+u+7BaHHYWa+YZbr3jSiI+drywrGowQEcWF1zaWCw/79bQbCB2SNjWVS8EMe1qvByxIz&#10;bR/8RV0eShEh7DNUUIXQZlL6oiKDfmRb4uhdrDMYonSl1A4fEW4aOUmSVBqsOS5U2NK2ouKa342C&#10;43eXn6f64/AZpqcj7t1tvKFUqddhv1mACNSH//CzvdMKJvMU/s7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nR9vEAAAA3AAAAA8AAAAAAAAAAAAAAAAAmAIAAGRycy9k&#10;b3ducmV2LnhtbFBLBQYAAAAABAAEAPUAAACJAwAAAAA=&#10;" strokecolor="#95b3d7" strokeweight="1pt">
                  <v:fill color2="#b8cce4" focus="100%" type="gradient"/>
                  <v:shadow on="t" color="#243f60" opacity=".5" offset="1pt"/>
                  <v:textbox>
                    <w:txbxContent>
                      <w:p w:rsidR="00B15351" w:rsidRDefault="00B15351" w:rsidP="007F2167">
                        <w:pPr>
                          <w:jc w:val="center"/>
                        </w:pPr>
                        <w:r>
                          <w:t>从数据库获取排队信息</w:t>
                        </w:r>
                      </w:p>
                    </w:txbxContent>
                  </v:textbox>
                </v:rect>
                <v:rect id="Rectangle 5" o:spid="_x0000_s1029" style="position:absolute;left:3120;top:4427;width:3274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iQMQA&#10;AADcAAAADwAAAGRycy9kb3ducmV2LnhtbESPQWvCQBSE7wX/w/IEb3WjB6Opq0hB6dFGqXh7zT6T&#10;YPZturuN6b93BaHHYWa+YZbr3jSiI+drywom4wQEcWF1zaWC42H7OgfhA7LGxjIp+CMP69XgZYmZ&#10;tjf+pC4PpYgQ9hkqqEJoMyl9UZFBP7YtcfQu1hkMUbpSaoe3CDeNnCbJTBqsOS5U2NJ7RcU1/zUK&#10;Tl9d/p3q3XEf0vMJD+5nsqGZUqNhv3kDEagP/+Fn+0MrmC5SeJy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r4kDEAAAA3AAAAA8AAAAAAAAAAAAAAAAAmAIAAGRycy9k&#10;b3ducmV2LnhtbFBLBQYAAAAABAAEAPUAAACJAwAAAAA=&#10;" strokecolor="#95b3d7" strokeweight="1pt">
                  <v:fill color2="#b8cce4" focus="100%" type="gradient"/>
                  <v:shadow on="t" color="#243f60" opacity=".5" offset="1pt"/>
                  <v:textbox>
                    <w:txbxContent>
                      <w:p w:rsidR="00B15351" w:rsidRDefault="00B15351" w:rsidP="007F2167">
                        <w:pPr>
                          <w:jc w:val="center"/>
                        </w:pPr>
                        <w:r>
                          <w:t>选择状态为正在排队的顾客</w:t>
                        </w:r>
                      </w:p>
                    </w:txbxContent>
                  </v:textbox>
                </v:rect>
                <v:rect id="Rectangle 6" o:spid="_x0000_s1030" style="position:absolute;left:3094;top:5451;width:3274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2MsIA&#10;AADcAAAADwAAAGRycy9kb3ducmV2LnhtbERPPW/CMBDdK/EfrEPqVhwYSEkxCCG16lhCRMR2ja9J&#10;1PgcbDcJ/74eKnV8et/b/WQ6MZDzrWUFy0UCgriyuuVaQXF+fXoG4QOyxs4yKbiTh/1u9rDFTNuR&#10;TzTkoRYxhH2GCpoQ+kxKXzVk0C9sTxy5L+sMhghdLbXDMYabTq6SZC0NthwbGuzp2FD1nf8YBeVl&#10;yD9T/VZ8hPRa4tndlgdaK/U4nw4vIAJN4V/8537XClabuDaei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9HYywgAAANwAAAAPAAAAAAAAAAAAAAAAAJgCAABkcnMvZG93&#10;bnJldi54bWxQSwUGAAAAAAQABAD1AAAAhwMAAAAA&#10;" strokecolor="#95b3d7" strokeweight="1pt">
                  <v:fill color2="#b8cce4" focus="100%" type="gradient"/>
                  <v:shadow on="t" color="#243f60" opacity=".5" offset="1pt"/>
                  <v:textbox>
                    <w:txbxContent>
                      <w:p w:rsidR="00B15351" w:rsidRDefault="00B15351" w:rsidP="007F2167">
                        <w:pPr>
                          <w:jc w:val="center"/>
                        </w:pPr>
                        <w:r>
                          <w:t>选取排队时间最早的顾客</w:t>
                        </w:r>
                      </w:p>
                    </w:txbxContent>
                  </v:textbox>
                </v:rect>
                <v:rect id="Rectangle 7" o:spid="_x0000_s1031" style="position:absolute;left:3485;top:6505;width:2486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jTqcQA&#10;AADcAAAADwAAAGRycy9kb3ducmV2LnhtbESPQWvCQBSE7wX/w/KE3upGD1qjq4jQ4rFGUbw9s88k&#10;mH0bd9cY/323UPA4zMw3zHzZmVq05HxlWcFwkIAgzq2uuFCw3319fILwAVljbZkUPMnDctF7m2Oq&#10;7YO31GahEBHCPkUFZQhNKqXPSzLoB7Yhjt7FOoMhSldI7fAR4aaWoyQZS4MVx4USG1qXlF+zu1Fw&#10;PLTZeaK/9z9hcjrizt2GKxor9d7vVjMQgbrwCv+3N1rBaDqFvzPx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406nEAAAA3AAAAA8AAAAAAAAAAAAAAAAAmAIAAGRycy9k&#10;b3ducmV2LnhtbFBLBQYAAAAABAAEAPUAAACJAwAAAAA=&#10;" strokecolor="#95b3d7" strokeweight="1pt">
                  <v:fill color2="#b8cce4" focus="100%" type="gradient"/>
                  <v:shadow on="t" color="#243f60" opacity=".5" offset="1pt"/>
                  <v:textbox>
                    <w:txbxContent>
                      <w:p w:rsidR="00B15351" w:rsidRDefault="00B15351" w:rsidP="007F2167">
                        <w:pPr>
                          <w:jc w:val="center"/>
                        </w:pPr>
                        <w:r>
                          <w:t>返回该顾客</w:t>
                        </w:r>
                        <w:r>
                          <w:t>id</w:t>
                        </w:r>
                        <w:r>
                          <w:t>（手机号）</w:t>
                        </w:r>
                      </w:p>
                    </w:txbxContent>
                  </v:textbox>
                </v:rect>
                <v:roundrect id="AutoShape 8" o:spid="_x0000_s1032" style="position:absolute;left:4191;top:7366;width:1090;height:5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pcS8IA&#10;AADcAAAADwAAAGRycy9kb3ducmV2LnhtbERPz2vCMBS+D/wfwhO8zXQKMjvTUiYrgpfNDfH4aN6a&#10;suala7K2/vfLQfD48f3e5ZNtxUC9bxwreFomIIgrpxuuFXx9vj0+g/ABWWPrmBRcyUOezR52mGo3&#10;8gcNp1CLGMI+RQUmhC6V0leGLPql64gj9+16iyHCvpa6xzGG21aukmQjLTYcGwx29Gqo+jn9WQWd&#10;2Vw4yHLYnq/b4+97WbS8L5RazKfiBUSgKdzFN/dBK1gncX48E4+A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qlxLwgAAANwAAAAPAAAAAAAAAAAAAAAAAJgCAABkcnMvZG93&#10;bnJldi54bWxQSwUGAAAAAAQABAD1AAAAhwMAAAAA&#10;" strokecolor="#95b3d7" strokeweight="1pt">
                  <v:fill color2="#b8cce4" focus="100%" type="gradient"/>
                  <v:shadow on="t" color="#243f60" opacity=".5" offset="1pt"/>
                  <v:textbox>
                    <w:txbxContent>
                      <w:p w:rsidR="00B15351" w:rsidRDefault="00B15351" w:rsidP="007F2167">
                        <w:pPr>
                          <w:jc w:val="center"/>
                        </w:pPr>
                        <w:r>
                          <w:t>结束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3" type="#_x0000_t32" style="position:absolute;left:4744;top:3193;width:0;height:3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fl7sYAAADcAAAADwAAAGRycy9kb3ducmV2LnhtbESPQWvCQBSE7wX/w/IEb3WTClJT1yBC&#10;RZQeqhLs7ZF9TUKzb8PuGmN/fbdQ6HGYmW+YZT6YVvTkfGNZQTpNQBCXVjdcKTifXh+fQfiArLG1&#10;TAru5CFfjR6WmGl743fqj6ESEcI+QwV1CF0mpS9rMuintiOO3qd1BkOUrpLa4S3CTSufkmQuDTYc&#10;F2rsaFNT+XW8GgWXw+Ja3Is32hfpYv+Bzvjv01apyXhYv4AINIT/8F97pxXMkhR+z8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35e7GAAAA3AAAAA8AAAAAAAAA&#10;AAAAAAAAoQIAAGRycy9kb3ducmV2LnhtbFBLBQYAAAAABAAEAPkAAACUAwAAAAA=&#10;">
                  <v:stroke endarrow="block"/>
                </v:shape>
                <v:shape id="AutoShape 10" o:spid="_x0000_s1034" type="#_x0000_t32" style="position:absolute;left:4744;top:4003;width:0;height: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V7mcUAAADc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EoGcL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V7mcUAAADcAAAADwAAAAAAAAAA&#10;AAAAAAChAgAAZHJzL2Rvd25yZXYueG1sUEsFBgAAAAAEAAQA+QAAAJMDAAAAAA==&#10;">
                  <v:stroke endarrow="block"/>
                </v:shape>
                <v:shape id="AutoShape 11" o:spid="_x0000_s1035" type="#_x0000_t32" style="position:absolute;left:4744;top:4993;width:0;height:4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neAsYAAADcAAAADwAAAGRycy9kb3ducmV2LnhtbESPQWvCQBSE74L/YXlCb7pJBdHUVUSw&#10;FKUHtYT29si+JsHs27C7mthf3y0IPQ4z8w2zXPemETdyvrasIJ0kIIgLq2suFXycd+M5CB+QNTaW&#10;ScGdPKxXw8ESM207PtLtFEoRIewzVFCF0GZS+qIig35iW+LofVtnMETpSqkddhFuGvmcJDNpsOa4&#10;UGFL24qKy+lqFHweFtf8nr/TPk8X+y90xv+cX5V6GvWbFxCB+vAffrTftIJpMoW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p3gLGAAAA3AAAAA8AAAAAAAAA&#10;AAAAAAAAoQIAAGRycy9kb3ducmV2LnhtbFBLBQYAAAAABAAEAPkAAACUAwAAAAA=&#10;">
                  <v:stroke endarrow="block"/>
                </v:shape>
                <v:shape id="AutoShape 12" o:spid="_x0000_s1036" type="#_x0000_t32" style="position:absolute;left:4744;top:6017;width:0;height:4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GdscAAADc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QEZ2xwAAANwAAAAPAAAAAAAA&#10;AAAAAAAAAKECAABkcnMvZG93bnJldi54bWxQSwUGAAAAAAQABAD5AAAAlQMAAAAA&#10;">
                  <v:stroke endarrow="block"/>
                </v:shape>
                <v:shape id="AutoShape 13" o:spid="_x0000_s1037" type="#_x0000_t32" style="position:absolute;left:4744;top:6985;width:0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<v:stroke endarrow="block"/>
                </v:shape>
              </v:group>
            </w:pict>
          </mc:Fallback>
        </mc:AlternateContent>
      </w: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7F2167" w:rsidRDefault="007F2167" w:rsidP="007F2167">
      <w:pPr>
        <w:rPr>
          <w:b/>
          <w:szCs w:val="21"/>
        </w:rPr>
      </w:pPr>
    </w:p>
    <w:p w:rsidR="00A834E2" w:rsidRDefault="00A834E2" w:rsidP="007F2167">
      <w:pPr>
        <w:rPr>
          <w:b/>
          <w:szCs w:val="21"/>
        </w:rPr>
      </w:pPr>
    </w:p>
    <w:p w:rsidR="00A834E2" w:rsidRDefault="00A834E2" w:rsidP="007F2167">
      <w:pPr>
        <w:rPr>
          <w:b/>
          <w:szCs w:val="21"/>
        </w:rPr>
      </w:pPr>
    </w:p>
    <w:p w:rsidR="00A834E2" w:rsidRDefault="00A834E2" w:rsidP="007F2167">
      <w:pPr>
        <w:rPr>
          <w:b/>
          <w:szCs w:val="21"/>
        </w:rPr>
      </w:pPr>
    </w:p>
    <w:p w:rsidR="00A834E2" w:rsidRDefault="00A834E2" w:rsidP="007F2167">
      <w:pPr>
        <w:rPr>
          <w:b/>
          <w:szCs w:val="21"/>
        </w:rPr>
      </w:pPr>
    </w:p>
    <w:p w:rsidR="00A834E2" w:rsidRDefault="007F2167" w:rsidP="00A834E2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Table</w:t>
      </w:r>
      <w:r>
        <w:rPr>
          <w:rFonts w:hint="eastAsia"/>
          <w:b/>
          <w:szCs w:val="21"/>
        </w:rPr>
        <w:t>类的</w:t>
      </w:r>
      <w:proofErr w:type="spellStart"/>
      <w:r>
        <w:rPr>
          <w:rFonts w:hint="eastAsia"/>
          <w:b/>
          <w:szCs w:val="21"/>
        </w:rPr>
        <w:t>getWaitTime</w:t>
      </w:r>
      <w:proofErr w:type="spellEnd"/>
      <w:r>
        <w:rPr>
          <w:rFonts w:hint="eastAsia"/>
          <w:b/>
          <w:szCs w:val="21"/>
        </w:rPr>
        <w:t>()</w:t>
      </w:r>
      <w:r>
        <w:rPr>
          <w:rFonts w:hint="eastAsia"/>
          <w:b/>
          <w:szCs w:val="21"/>
        </w:rPr>
        <w:t>方法</w:t>
      </w:r>
    </w:p>
    <w:p w:rsidR="00A834E2" w:rsidRDefault="00A834E2" w:rsidP="00A834E2">
      <w:pPr>
        <w:rPr>
          <w:b/>
          <w:szCs w:val="21"/>
        </w:rPr>
      </w:pPr>
    </w:p>
    <w:p w:rsidR="007F2167" w:rsidRPr="00A834E2" w:rsidRDefault="007F2167" w:rsidP="00A834E2">
      <w:pPr>
        <w:rPr>
          <w:b/>
          <w:szCs w:val="21"/>
        </w:rPr>
        <w:sectPr w:rsidR="007F2167" w:rsidRPr="00A834E2">
          <w:pgSz w:w="11906" w:h="16838"/>
          <w:pgMar w:top="1860" w:right="1800" w:bottom="1440" w:left="1800" w:header="851" w:footer="992" w:gutter="0"/>
          <w:cols w:space="720"/>
          <w:titlePg/>
          <w:docGrid w:type="lines" w:linePitch="312"/>
        </w:sectPr>
      </w:pPr>
      <w:r>
        <w:rPr>
          <w:rFonts w:hint="eastAsia"/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7B319D86" wp14:editId="39752500">
                <wp:simplePos x="0" y="0"/>
                <wp:positionH relativeFrom="column">
                  <wp:posOffset>1492250</wp:posOffset>
                </wp:positionH>
                <wp:positionV relativeFrom="paragraph">
                  <wp:posOffset>87630</wp:posOffset>
                </wp:positionV>
                <wp:extent cx="2135505" cy="2874010"/>
                <wp:effectExtent l="0" t="0" r="36195" b="59690"/>
                <wp:wrapNone/>
                <wp:docPr id="154" name="组合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5505" cy="2874010"/>
                          <a:chOff x="3005" y="9112"/>
                          <a:chExt cx="3363" cy="4526"/>
                        </a:xfrm>
                      </wpg:grpSpPr>
                      <wps:wsp>
                        <wps:cNvPr id="155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667" y="9649"/>
                            <a:ext cx="13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6" name="Group 16"/>
                        <wpg:cNvGrpSpPr>
                          <a:grpSpLocks/>
                        </wpg:cNvGrpSpPr>
                        <wpg:grpSpPr bwMode="auto">
                          <a:xfrm>
                            <a:off x="3005" y="9112"/>
                            <a:ext cx="3363" cy="4526"/>
                            <a:chOff x="3005" y="9112"/>
                            <a:chExt cx="3363" cy="4526"/>
                          </a:xfrm>
                        </wpg:grpSpPr>
                        <wps:wsp>
                          <wps:cNvPr id="157" name="AutoShap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10" y="9112"/>
                              <a:ext cx="1090" cy="53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B8CCE4"/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rgbClr val="95B3D7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243F6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B15351" w:rsidRDefault="00B15351" w:rsidP="007F2167">
                                <w:pPr>
                                  <w:jc w:val="center"/>
                                </w:pPr>
                                <w:r>
                                  <w:t>开始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9989"/>
                              <a:ext cx="3363" cy="81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rgbClr val="B8CCE4"/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rgbClr val="95B3D7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243F6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:rsidR="00B15351" w:rsidRDefault="00B15351" w:rsidP="007F2167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查询数据库，得到当前属于本餐桌类别的排队人数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AutoShap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80" y="10799"/>
                              <a:ext cx="0" cy="37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88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005" y="11172"/>
                              <a:ext cx="3363" cy="2466"/>
                              <a:chOff x="3005" y="11172"/>
                              <a:chExt cx="3363" cy="2466"/>
                            </a:xfrm>
                          </wpg:grpSpPr>
                          <wps:wsp>
                            <wps:cNvPr id="289" name="AutoShap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91" y="13101"/>
                                <a:ext cx="1090" cy="53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8CCE4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5B3D7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B15351" w:rsidRDefault="00B15351" w:rsidP="007F2167">
                                  <w:pPr>
                                    <w:jc w:val="center"/>
                                  </w:pPr>
                                  <w:r>
                                    <w:t>结束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0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05" y="11172"/>
                                <a:ext cx="3363" cy="81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8CCE4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B15351" w:rsidRDefault="00B15351" w:rsidP="007F216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预估排队等待时间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= </w:t>
                                  </w:r>
                                </w:p>
                                <w:p w:rsidR="00B15351" w:rsidRDefault="00B15351" w:rsidP="007F216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排队人数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平均等待时间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1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85" y="12355"/>
                                <a:ext cx="2382" cy="45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8CCE4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B15351" w:rsidRDefault="00B15351" w:rsidP="007F216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返回预估时间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2" name="AutoShape 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680" y="11982"/>
                                <a:ext cx="0" cy="3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3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680" y="12805"/>
                                <a:ext cx="0" cy="29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54" o:spid="_x0000_s1038" style="position:absolute;left:0;text-align:left;margin-left:117.5pt;margin-top:6.9pt;width:168.15pt;height:226.3pt;z-index:251759104" coordorigin="3005,9112" coordsize="3363,4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">
                <v:shape id="AutoShape 15" o:spid="_x0000_s1039" type="#_x0000_t32" style="position:absolute;left:4667;top:9649;width:13;height:3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uiEcMAAADcAAAADwAAAGRycy9kb3ducmV2LnhtbERPTWvCQBC9C/6HZYTedJOCoqmriGAp&#10;Sg9qCe1tyE6TYHY27K4m9td3C0Jv83ifs1z3phE3cr62rCCdJCCIC6trLhV8nHfjOQgfkDU2lknB&#10;nTysV8PBEjNtOz7S7RRKEUPYZ6igCqHNpPRFRQb9xLbEkfu2zmCI0JVSO+xiuGnkc5LMpMGaY0OF&#10;LW0rKi6nq1HweVhc83v+Tvs8Xey/0Bn/c35V6mnUb15ABOrDv/jhftNx/nQ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7ohHDAAAA3AAAAA8AAAAAAAAAAAAA&#10;AAAAoQIAAGRycy9kb3ducmV2LnhtbFBLBQYAAAAABAAEAPkAAACRAwAAAAA=&#10;">
                  <v:stroke endarrow="block"/>
                </v:shape>
                <v:group id="Group 16" o:spid="_x0000_s1040" style="position:absolute;left:3005;top:9112;width:3363;height:4526" coordorigin="3005,9112" coordsize="3363,4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roundrect id="AutoShape 17" o:spid="_x0000_s1041" style="position:absolute;left:4110;top:9112;width:1090;height:5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Fw8MA&#10;AADcAAAADwAAAGRycy9kb3ducmV2LnhtbERPS2vCQBC+C/0PyxS86aaF+kjdhNBSKXhRW8TjkJ1m&#10;Q7OzaXaN8d93BcHbfHzPWeWDbURPna8dK3iaJiCIS6drrhR8f31MFiB8QNbYOCYFF/KQZw+jFaba&#10;nXlH/T5UIoawT1GBCaFNpfSlIYt+6lriyP24zmKIsKuk7vAcw20jn5NkJi3WHBsMtvRmqPzdn6yC&#10;1syOHOS6Xx4uy83fdl00/F4oNX4cilcQgYZwF9/cnzrOf5nD9Zl4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Fw8MAAADcAAAADwAAAAAAAAAAAAAAAACYAgAAZHJzL2Rv&#10;d25yZXYueG1sUEsFBgAAAAAEAAQA9QAAAIgDAAAAAA==&#10;" strokecolor="#95b3d7" strokeweight="1pt">
                    <v:fill color2="#b8cce4" focus="100%" type="gradient"/>
                    <v:shadow on="t" color="#243f60" opacity=".5" offset="1pt"/>
                    <v:textbox>
                      <w:txbxContent>
                        <w:p w:rsidR="00B15351" w:rsidRDefault="00B15351" w:rsidP="007F2167">
                          <w:pPr>
                            <w:jc w:val="center"/>
                          </w:pPr>
                          <w:r>
                            <w:t>开始</w:t>
                          </w:r>
                        </w:p>
                      </w:txbxContent>
                    </v:textbox>
                  </v:roundrect>
                  <v:rect id="Rectangle 18" o:spid="_x0000_s1042" style="position:absolute;left:3005;top:9989;width:3363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it1MUA&#10;AADcAAAADwAAAGRycy9kb3ducmV2LnhtbESPT2vCQBDF70K/wzIFb7qx4B+iq0ihpUcbReltmh2T&#10;0OxsuruN8dt3DoXeZnhv3vvNZje4VvUUYuPZwGyagSIuvW24MnA6vkxWoGJCtth6JgN3irDbPow2&#10;mFt/43fqi1QpCeGYo4E6pS7XOpY1OYxT3xGLdvXBYZI1VNoGvEm4a/VTli20w4alocaOnmsqv4of&#10;Z+By7ovPpX09HdLy44LH8D3b08KY8eOwX4NKNKR/89/1mxX8udDK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K3UxQAAANwAAAAPAAAAAAAAAAAAAAAAAJgCAABkcnMv&#10;ZG93bnJldi54bWxQSwUGAAAAAAQABAD1AAAAigMAAAAA&#10;" strokecolor="#95b3d7" strokeweight="1pt">
                    <v:fill color2="#b8cce4" focus="100%" type="gradient"/>
                    <v:shadow on="t" color="#243f60" opacity=".5" offset="1pt"/>
                    <v:textbox>
                      <w:txbxContent>
                        <w:p w:rsidR="00B15351" w:rsidRDefault="00B15351" w:rsidP="007F2167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查询数据库，得到当前属于本餐桌类别的排队人数</w:t>
                          </w:r>
                        </w:p>
                      </w:txbxContent>
                    </v:textbox>
                  </v:rect>
                  <v:shape id="AutoShape 19" o:spid="_x0000_s1043" type="#_x0000_t32" style="position:absolute;left:4680;top:10799;width:0;height: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aoFMQAAADcAAAADwAAAGRycy9kb3ducmV2LnhtbERPS2vCQBC+F/oflhG81Y0Fi0ldgxQq&#10;YunBB8Hehuw0Cc3Oht01Rn+9Wyj0Nh/fcxb5YFrRk/ONZQXTSQKCuLS64UrB8fD+NAfhA7LG1jIp&#10;uJKHfPn4sMBM2wvvqN+HSsQQ9hkqqEPoMil9WZNBP7EdceS+rTMYInSV1A4vMdy08jlJXqTBhmND&#10;jR291VT+7M9GwekjPRfX4pO2xTTdfqEz/nZYKzUeDatXEIGG8C/+c290nD9L4fe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NqgUxAAAANwAAAAPAAAAAAAAAAAA&#10;AAAAAKECAABkcnMvZG93bnJldi54bWxQSwUGAAAAAAQABAD5AAAAkgMAAAAA&#10;">
                    <v:stroke endarrow="block"/>
                  </v:shape>
                  <v:group id="Group 20" o:spid="_x0000_s1044" style="position:absolute;left:3005;top:11172;width:3363;height:2466" coordorigin="3005,11172" coordsize="3363,2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<v:roundrect id="AutoShape 21" o:spid="_x0000_s1045" style="position:absolute;left:4191;top:13101;width:1090;height:5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5EcUA&#10;AADcAAAADwAAAGRycy9kb3ducmV2LnhtbESPQWvCQBSE70L/w/IK3symOYhJXUNoUQQv1ZbS4yP7&#10;mg3Nvo3ZNcZ/3xUKPQ4z8w2zLifbiZEG3zpW8JSkIIhrp1tuFHy8bxcrED4ga+wck4IbeSg3D7M1&#10;Ftpd+UjjKTQiQtgXqMCE0BdS+tqQRZ+4njh6326wGKIcGqkHvEa47WSWpktpseW4YLCnF0P1z+li&#10;FfRm+cVB7sb885Yfzm+7quPXSqn541Q9gwg0hf/wX3uvFWSrHO5n4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vkRxQAAANwAAAAPAAAAAAAAAAAAAAAAAJgCAABkcnMv&#10;ZG93bnJldi54bWxQSwUGAAAAAAQABAD1AAAAigMAAAAA&#10;" strokecolor="#95b3d7" strokeweight="1pt">
                      <v:fill color2="#b8cce4" focus="100%" type="gradient"/>
                      <v:shadow on="t" color="#243f60" opacity=".5" offset="1pt"/>
                      <v:textbox>
                        <w:txbxContent>
                          <w:p w:rsidR="00B15351" w:rsidRDefault="00B15351" w:rsidP="007F2167">
                            <w:pPr>
                              <w:jc w:val="center"/>
                            </w:pPr>
                            <w:r>
                              <w:t>结束</w:t>
                            </w:r>
                          </w:p>
                        </w:txbxContent>
                      </v:textbox>
                    </v:roundrect>
                    <v:rect id="Rectangle 22" o:spid="_x0000_s1046" style="position:absolute;left:3005;top:11172;width:3363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J6NMIA&#10;AADcAAAADwAAAGRycy9kb3ducmV2LnhtbERPPW/CMBDdK/EfrEPqVhwYSEkxCCG16lhCRMR2ja9J&#10;1PgcbDcJ/74eKnV8et/b/WQ6MZDzrWUFy0UCgriyuuVaQXF+fXoG4QOyxs4yKbiTh/1u9rDFTNuR&#10;TzTkoRYxhH2GCpoQ+kxKXzVk0C9sTxy5L+sMhghdLbXDMYabTq6SZC0NthwbGuzp2FD1nf8YBeVl&#10;yD9T/VZ8hPRa4tndlgdaK/U4nw4vIAJN4V/8537XClabOD+ei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no0wgAAANwAAAAPAAAAAAAAAAAAAAAAAJgCAABkcnMvZG93&#10;bnJldi54bWxQSwUGAAAAAAQABAD1AAAAhwMAAAAA&#10;" strokecolor="#95b3d7" strokeweight="1pt">
                      <v:fill color2="#b8cce4" focus="100%" type="gradient"/>
                      <v:shadow on="t" color="#243f60" opacity=".5" offset="1pt"/>
                      <v:textbox>
                        <w:txbxContent>
                          <w:p w:rsidR="00B15351" w:rsidRDefault="00B15351" w:rsidP="007F21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预估排队等待时间</w:t>
                            </w:r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</w:p>
                          <w:p w:rsidR="00B15351" w:rsidRDefault="00B15351" w:rsidP="007F21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排队人数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平均等待时间</w:t>
                            </w:r>
                          </w:p>
                        </w:txbxContent>
                      </v:textbox>
                    </v:rect>
                    <v:rect id="Rectangle 23" o:spid="_x0000_s1047" style="position:absolute;left:3485;top:12355;width:2382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7fr8QA&#10;AADcAAAADwAAAGRycy9kb3ducmV2LnhtbESPQWvCQBSE74L/YXlCb7qJB62pq0hB6bGNonh7zT6T&#10;YPZturuN6b93hYLHYWa+YZbr3jSiI+drywrSSQKCuLC65lLBYb8dv4LwAVljY5kU/JGH9Wo4WGKm&#10;7Y2/qMtDKSKEfYYKqhDaTEpfVGTQT2xLHL2LdQZDlK6U2uEtwk0jp0kykwZrjgsVtvReUXHNf42C&#10;07HLv+d6d/gM8/MJ9+4n3dBMqZdRv3kDEagPz/B/+0MrmC5SeJy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O36/EAAAA3AAAAA8AAAAAAAAAAAAAAAAAmAIAAGRycy9k&#10;b3ducmV2LnhtbFBLBQYAAAAABAAEAPUAAACJAwAAAAA=&#10;" strokecolor="#95b3d7" strokeweight="1pt">
                      <v:fill color2="#b8cce4" focus="100%" type="gradient"/>
                      <v:shadow on="t" color="#243f60" opacity=".5" offset="1pt"/>
                      <v:textbox>
                        <w:txbxContent>
                          <w:p w:rsidR="00B15351" w:rsidRDefault="00B15351" w:rsidP="007F21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返回预估时间</w:t>
                            </w:r>
                          </w:p>
                        </w:txbxContent>
                      </v:textbox>
                    </v:rect>
                    <v:shape id="AutoShape 24" o:spid="_x0000_s1048" type="#_x0000_t32" style="position:absolute;left:4680;top:11982;width:0;height: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7hg8UAAADcAAAADwAAAGRycy9kb3ducmV2LnhtbESPQWvCQBSE74L/YXmCN92YgzSpqxTB&#10;UpQe1BLq7ZF9JqHZt2F31eivdwuFHoeZ+YZZrHrTiis531hWMJsmIIhLqxuuFHwdN5MXED4ga2wt&#10;k4I7eVgth4MF5treeE/XQ6hEhLDPUUEdQpdL6cuaDPqp7Yijd7bOYIjSVVI7vEW4aWWaJHNpsOG4&#10;UGNH65rKn8PFKPjeZZfiXnzStphl2xM64x/Hd6XGo/7tFUSgPvyH/9ofWkGapfB7Jh4BuX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7hg8UAAADcAAAADwAAAAAAAAAA&#10;AAAAAAChAgAAZHJzL2Rvd25yZXYueG1sUEsFBgAAAAAEAAQA+QAAAJMDAAAAAA==&#10;">
                      <v:stroke endarrow="block"/>
                    </v:shape>
                    <v:shape id="AutoShape 25" o:spid="_x0000_s1049" type="#_x0000_t32" style="position:absolute;left:4680;top:12805;width:0;height: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EG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pG6Tv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CRBjGAAAA3AAAAA8AAAAAAAAA&#10;AAAAAAAAoQIAAGRycy9kb3ducmV2LnhtbFBLBQYAAAAABAAEAPkAAACUAwAAAAA=&#10;">
                      <v:stroke endarrow="block"/>
                    </v:shape>
                  </v:group>
                </v:group>
              </v:group>
            </w:pict>
          </mc:Fallback>
        </mc:AlternateContent>
      </w:r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7" w:name="_Toc334035776"/>
      <w:bookmarkStart w:id="28" w:name="_Toc339663406"/>
      <w:r>
        <w:rPr>
          <w:rFonts w:hint="eastAsia"/>
          <w:sz w:val="32"/>
          <w:szCs w:val="32"/>
        </w:rPr>
        <w:lastRenderedPageBreak/>
        <w:t>数据库设计</w:t>
      </w:r>
      <w:bookmarkEnd w:id="27"/>
      <w:bookmarkEnd w:id="28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29" w:name="_Toc334035777"/>
      <w:bookmarkStart w:id="30" w:name="_Toc339663407"/>
      <w:r>
        <w:rPr>
          <w:rFonts w:hint="eastAsia"/>
          <w:sz w:val="30"/>
          <w:szCs w:val="30"/>
        </w:rPr>
        <w:t>数据库设计方案</w:t>
      </w:r>
      <w:bookmarkEnd w:id="29"/>
      <w:bookmarkEnd w:id="30"/>
    </w:p>
    <w:p w:rsidR="00F4328E" w:rsidRDefault="00F4328E">
      <w:r>
        <w:rPr>
          <w:rFonts w:hint="eastAsia"/>
        </w:rPr>
        <w:t>数据库共有</w:t>
      </w:r>
      <w:r w:rsidR="003C6F9B">
        <w:rPr>
          <w:rFonts w:hint="eastAsia"/>
        </w:rPr>
        <w:t>6</w:t>
      </w:r>
      <w:r>
        <w:rPr>
          <w:rFonts w:hint="eastAsia"/>
        </w:rPr>
        <w:t>个表：</w:t>
      </w:r>
    </w:p>
    <w:tbl>
      <w:tblPr>
        <w:tblW w:w="8746" w:type="dxa"/>
        <w:jc w:val="center"/>
        <w:tblBorders>
          <w:top w:val="single" w:sz="12" w:space="0" w:color="auto"/>
          <w:bottom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1263"/>
        <w:gridCol w:w="2444"/>
        <w:gridCol w:w="4405"/>
      </w:tblGrid>
      <w:tr w:rsidR="00D029E7" w:rsidTr="00E950BA">
        <w:trPr>
          <w:jc w:val="center"/>
        </w:trPr>
        <w:tc>
          <w:tcPr>
            <w:tcW w:w="634" w:type="dxa"/>
            <w:shd w:val="clear" w:color="auto" w:fill="E6E6E6"/>
          </w:tcPr>
          <w:p w:rsidR="00D029E7" w:rsidRDefault="00D029E7" w:rsidP="00E950BA">
            <w:pPr>
              <w:jc w:val="center"/>
              <w:rPr>
                <w:rFonts w:eastAsia="Times New Roman"/>
                <w:b/>
                <w:i/>
                <w:color w:val="0000FF"/>
                <w:sz w:val="18"/>
              </w:rPr>
            </w:pPr>
            <w:bookmarkStart w:id="31" w:name="_Toc334035778"/>
            <w:r>
              <w:rPr>
                <w:rFonts w:hint="eastAsia"/>
                <w:b/>
                <w:i/>
                <w:color w:val="0000FF"/>
                <w:sz w:val="18"/>
              </w:rPr>
              <w:t>序号</w:t>
            </w:r>
          </w:p>
        </w:tc>
        <w:tc>
          <w:tcPr>
            <w:tcW w:w="1263" w:type="dxa"/>
            <w:shd w:val="clear" w:color="auto" w:fill="E6E6E6"/>
          </w:tcPr>
          <w:p w:rsidR="00D029E7" w:rsidRDefault="00D029E7" w:rsidP="00E950BA">
            <w:pPr>
              <w:jc w:val="center"/>
              <w:rPr>
                <w:rFonts w:eastAsia="Times New Roman"/>
                <w:b/>
                <w:i/>
                <w:color w:val="0000FF"/>
                <w:sz w:val="18"/>
              </w:rPr>
            </w:pPr>
            <w:r>
              <w:rPr>
                <w:rFonts w:hint="eastAsia"/>
                <w:b/>
                <w:i/>
                <w:color w:val="0000FF"/>
                <w:sz w:val="18"/>
              </w:rPr>
              <w:t>表名</w:t>
            </w:r>
          </w:p>
        </w:tc>
        <w:tc>
          <w:tcPr>
            <w:tcW w:w="2444" w:type="dxa"/>
            <w:shd w:val="clear" w:color="auto" w:fill="E6E6E6"/>
          </w:tcPr>
          <w:p w:rsidR="00D029E7" w:rsidRDefault="00D029E7" w:rsidP="00E950BA">
            <w:pPr>
              <w:jc w:val="center"/>
              <w:rPr>
                <w:b/>
                <w:i/>
                <w:color w:val="0000FF"/>
                <w:sz w:val="18"/>
              </w:rPr>
            </w:pPr>
            <w:r>
              <w:rPr>
                <w:rFonts w:hint="eastAsia"/>
                <w:b/>
                <w:i/>
                <w:color w:val="0000FF"/>
                <w:sz w:val="18"/>
              </w:rPr>
              <w:t>中文名</w:t>
            </w:r>
          </w:p>
        </w:tc>
        <w:tc>
          <w:tcPr>
            <w:tcW w:w="4405" w:type="dxa"/>
            <w:shd w:val="clear" w:color="auto" w:fill="E6E6E6"/>
          </w:tcPr>
          <w:p w:rsidR="00D029E7" w:rsidRDefault="00D029E7" w:rsidP="00E950BA">
            <w:pPr>
              <w:jc w:val="center"/>
              <w:rPr>
                <w:rFonts w:eastAsia="Times New Roman"/>
                <w:b/>
                <w:i/>
                <w:color w:val="0000FF"/>
                <w:sz w:val="18"/>
              </w:rPr>
            </w:pPr>
            <w:r>
              <w:rPr>
                <w:rFonts w:hint="eastAsia"/>
                <w:b/>
                <w:i/>
                <w:color w:val="0000FF"/>
                <w:sz w:val="18"/>
              </w:rPr>
              <w:t>解释</w:t>
            </w:r>
          </w:p>
        </w:tc>
      </w:tr>
      <w:tr w:rsidR="00D029E7" w:rsidTr="00E950BA">
        <w:trPr>
          <w:jc w:val="center"/>
        </w:trPr>
        <w:tc>
          <w:tcPr>
            <w:tcW w:w="634" w:type="dxa"/>
            <w:vAlign w:val="center"/>
          </w:tcPr>
          <w:p w:rsidR="00D029E7" w:rsidRDefault="00D029E7" w:rsidP="00E950BA">
            <w:pPr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1</w:t>
            </w:r>
          </w:p>
        </w:tc>
        <w:tc>
          <w:tcPr>
            <w:tcW w:w="1263" w:type="dxa"/>
            <w:vAlign w:val="center"/>
          </w:tcPr>
          <w:p w:rsidR="00D029E7" w:rsidRDefault="003C6F9B" w:rsidP="00E950BA">
            <w:pPr>
              <w:rPr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R</w:t>
            </w:r>
            <w:r w:rsidR="00D029E7">
              <w:rPr>
                <w:i/>
                <w:color w:val="0000FF"/>
              </w:rPr>
              <w:t>estaurants</w:t>
            </w:r>
          </w:p>
        </w:tc>
        <w:tc>
          <w:tcPr>
            <w:tcW w:w="2444" w:type="dxa"/>
          </w:tcPr>
          <w:p w:rsidR="00D029E7" w:rsidRDefault="00D029E7" w:rsidP="00E950BA">
            <w:pPr>
              <w:rPr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餐厅基本信息表</w:t>
            </w:r>
          </w:p>
        </w:tc>
        <w:tc>
          <w:tcPr>
            <w:tcW w:w="4405" w:type="dxa"/>
          </w:tcPr>
          <w:p w:rsidR="00D029E7" w:rsidRDefault="00D029E7" w:rsidP="00E950BA">
            <w:pPr>
              <w:rPr>
                <w:rFonts w:eastAsia="Times New Roman"/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用来存储餐厅的基本信息</w:t>
            </w:r>
          </w:p>
        </w:tc>
      </w:tr>
      <w:tr w:rsidR="00D029E7" w:rsidTr="00E950BA">
        <w:trPr>
          <w:jc w:val="center"/>
        </w:trPr>
        <w:tc>
          <w:tcPr>
            <w:tcW w:w="634" w:type="dxa"/>
            <w:vAlign w:val="center"/>
          </w:tcPr>
          <w:p w:rsidR="00D029E7" w:rsidRDefault="00D029E7" w:rsidP="00E950BA">
            <w:pPr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2</w:t>
            </w:r>
          </w:p>
        </w:tc>
        <w:tc>
          <w:tcPr>
            <w:tcW w:w="1263" w:type="dxa"/>
            <w:vAlign w:val="center"/>
          </w:tcPr>
          <w:p w:rsidR="00D029E7" w:rsidRDefault="003C6F9B" w:rsidP="00E950BA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T</w:t>
            </w:r>
            <w:r w:rsidR="00D029E7">
              <w:rPr>
                <w:i/>
                <w:color w:val="0000FF"/>
              </w:rPr>
              <w:t>ables</w:t>
            </w:r>
          </w:p>
        </w:tc>
        <w:tc>
          <w:tcPr>
            <w:tcW w:w="2444" w:type="dxa"/>
          </w:tcPr>
          <w:p w:rsidR="00D029E7" w:rsidRDefault="00D029E7" w:rsidP="00E950BA">
            <w:pPr>
              <w:rPr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餐桌类型表</w:t>
            </w:r>
          </w:p>
        </w:tc>
        <w:tc>
          <w:tcPr>
            <w:tcW w:w="4405" w:type="dxa"/>
          </w:tcPr>
          <w:p w:rsidR="00D029E7" w:rsidRDefault="00D029E7" w:rsidP="00E950BA">
            <w:pPr>
              <w:rPr>
                <w:rFonts w:eastAsia="Times New Roman"/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用来存储餐桌和排队队列信息</w:t>
            </w:r>
          </w:p>
        </w:tc>
      </w:tr>
      <w:tr w:rsidR="00D029E7" w:rsidTr="00E950BA">
        <w:trPr>
          <w:jc w:val="center"/>
        </w:trPr>
        <w:tc>
          <w:tcPr>
            <w:tcW w:w="634" w:type="dxa"/>
            <w:vAlign w:val="center"/>
          </w:tcPr>
          <w:p w:rsidR="00D029E7" w:rsidRDefault="00D029E7" w:rsidP="00E950BA">
            <w:pPr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3</w:t>
            </w:r>
          </w:p>
        </w:tc>
        <w:tc>
          <w:tcPr>
            <w:tcW w:w="1263" w:type="dxa"/>
            <w:vAlign w:val="center"/>
          </w:tcPr>
          <w:p w:rsidR="00D029E7" w:rsidRDefault="003C6F9B" w:rsidP="00E950BA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Q</w:t>
            </w:r>
            <w:r w:rsidR="00D029E7">
              <w:rPr>
                <w:rFonts w:hint="eastAsia"/>
                <w:i/>
                <w:color w:val="0000FF"/>
              </w:rPr>
              <w:t>ueue</w:t>
            </w:r>
          </w:p>
        </w:tc>
        <w:tc>
          <w:tcPr>
            <w:tcW w:w="2444" w:type="dxa"/>
          </w:tcPr>
          <w:p w:rsidR="00D029E7" w:rsidRDefault="00D029E7" w:rsidP="00E950BA">
            <w:pPr>
              <w:rPr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排队表</w:t>
            </w:r>
          </w:p>
        </w:tc>
        <w:tc>
          <w:tcPr>
            <w:tcW w:w="4405" w:type="dxa"/>
            <w:vAlign w:val="center"/>
          </w:tcPr>
          <w:p w:rsidR="00D029E7" w:rsidRDefault="00D029E7" w:rsidP="00E950BA">
            <w:pPr>
              <w:rPr>
                <w:rFonts w:eastAsia="Times New Roman"/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用来存储排队信息</w:t>
            </w:r>
          </w:p>
        </w:tc>
      </w:tr>
      <w:tr w:rsidR="00D029E7" w:rsidTr="00E950BA">
        <w:trPr>
          <w:jc w:val="center"/>
        </w:trPr>
        <w:tc>
          <w:tcPr>
            <w:tcW w:w="634" w:type="dxa"/>
            <w:vAlign w:val="center"/>
          </w:tcPr>
          <w:p w:rsidR="00D029E7" w:rsidRDefault="00D029E7" w:rsidP="00E950BA">
            <w:pPr>
              <w:jc w:val="center"/>
              <w:rPr>
                <w:rFonts w:eastAsia="Times New Roman"/>
                <w:i/>
                <w:color w:val="0000FF"/>
                <w:sz w:val="18"/>
              </w:rPr>
            </w:pPr>
            <w:r>
              <w:rPr>
                <w:rFonts w:eastAsia="Times New Roman"/>
                <w:i/>
                <w:color w:val="0000FF"/>
                <w:sz w:val="18"/>
              </w:rPr>
              <w:t>4</w:t>
            </w:r>
          </w:p>
        </w:tc>
        <w:tc>
          <w:tcPr>
            <w:tcW w:w="1263" w:type="dxa"/>
            <w:vAlign w:val="center"/>
          </w:tcPr>
          <w:p w:rsidR="00D029E7" w:rsidRDefault="003C6F9B" w:rsidP="00E950BA">
            <w:pPr>
              <w:rPr>
                <w:rFonts w:eastAsia="Times New Roman"/>
                <w:i/>
                <w:color w:val="0000FF"/>
                <w:sz w:val="18"/>
              </w:rPr>
            </w:pPr>
            <w:r>
              <w:rPr>
                <w:rFonts w:eastAsia="Times New Roman"/>
                <w:i/>
                <w:color w:val="0000FF"/>
                <w:sz w:val="18"/>
              </w:rPr>
              <w:t>U</w:t>
            </w:r>
            <w:r w:rsidR="00D029E7">
              <w:rPr>
                <w:rFonts w:eastAsia="Times New Roman"/>
                <w:i/>
                <w:color w:val="0000FF"/>
                <w:sz w:val="18"/>
              </w:rPr>
              <w:t>sers</w:t>
            </w:r>
          </w:p>
        </w:tc>
        <w:tc>
          <w:tcPr>
            <w:tcW w:w="2444" w:type="dxa"/>
          </w:tcPr>
          <w:p w:rsidR="00D029E7" w:rsidRPr="0072524B" w:rsidRDefault="00D029E7" w:rsidP="00E950BA">
            <w:pPr>
              <w:rPr>
                <w:rFonts w:eastAsiaTheme="minorEastAsia"/>
                <w:i/>
                <w:color w:val="0000FF"/>
                <w:sz w:val="18"/>
              </w:rPr>
            </w:pPr>
            <w:proofErr w:type="spellStart"/>
            <w:r>
              <w:rPr>
                <w:rFonts w:eastAsia="Times New Roman"/>
                <w:i/>
                <w:color w:val="0000FF"/>
                <w:sz w:val="18"/>
              </w:rPr>
              <w:t>注册用户</w:t>
            </w:r>
            <w:proofErr w:type="spellEnd"/>
            <w:r>
              <w:rPr>
                <w:rFonts w:eastAsiaTheme="minorEastAsia" w:hint="eastAsia"/>
                <w:i/>
                <w:color w:val="0000FF"/>
                <w:sz w:val="18"/>
              </w:rPr>
              <w:t>表</w:t>
            </w:r>
          </w:p>
        </w:tc>
        <w:tc>
          <w:tcPr>
            <w:tcW w:w="4405" w:type="dxa"/>
            <w:vAlign w:val="center"/>
          </w:tcPr>
          <w:p w:rsidR="00D029E7" w:rsidRDefault="00D029E7" w:rsidP="00E950BA">
            <w:pPr>
              <w:rPr>
                <w:rFonts w:eastAsia="Times New Roman"/>
                <w:i/>
                <w:color w:val="0000FF"/>
                <w:sz w:val="18"/>
              </w:rPr>
            </w:pPr>
            <w:proofErr w:type="spellStart"/>
            <w:r>
              <w:rPr>
                <w:rFonts w:eastAsia="Times New Roman"/>
                <w:i/>
                <w:color w:val="0000FF"/>
                <w:sz w:val="18"/>
              </w:rPr>
              <w:t>用来存储</w:t>
            </w:r>
            <w:proofErr w:type="spellEnd"/>
            <w:r w:rsidR="003C6F9B">
              <w:rPr>
                <w:rFonts w:eastAsiaTheme="minorEastAsia" w:hint="eastAsia"/>
                <w:i/>
                <w:color w:val="0000FF"/>
                <w:sz w:val="18"/>
              </w:rPr>
              <w:t>所有</w:t>
            </w:r>
            <w:proofErr w:type="spellStart"/>
            <w:r>
              <w:rPr>
                <w:rFonts w:eastAsia="Times New Roman"/>
                <w:i/>
                <w:color w:val="0000FF"/>
                <w:sz w:val="18"/>
              </w:rPr>
              <w:t>注册用户信息</w:t>
            </w:r>
            <w:proofErr w:type="spellEnd"/>
          </w:p>
        </w:tc>
      </w:tr>
      <w:tr w:rsidR="00D029E7" w:rsidTr="00E950BA">
        <w:trPr>
          <w:jc w:val="center"/>
        </w:trPr>
        <w:tc>
          <w:tcPr>
            <w:tcW w:w="634" w:type="dxa"/>
            <w:vAlign w:val="center"/>
          </w:tcPr>
          <w:p w:rsidR="00D029E7" w:rsidRDefault="00D029E7" w:rsidP="00E950BA">
            <w:pPr>
              <w:jc w:val="center"/>
              <w:rPr>
                <w:rFonts w:eastAsia="Times New Roman"/>
                <w:i/>
                <w:color w:val="0000FF"/>
                <w:sz w:val="18"/>
              </w:rPr>
            </w:pPr>
            <w:r>
              <w:rPr>
                <w:rFonts w:eastAsia="Times New Roman"/>
                <w:i/>
                <w:color w:val="0000FF"/>
                <w:sz w:val="18"/>
              </w:rPr>
              <w:t>5</w:t>
            </w:r>
          </w:p>
        </w:tc>
        <w:tc>
          <w:tcPr>
            <w:tcW w:w="1263" w:type="dxa"/>
            <w:vAlign w:val="center"/>
          </w:tcPr>
          <w:p w:rsidR="00D029E7" w:rsidRDefault="003C6F9B" w:rsidP="00E950BA">
            <w:pPr>
              <w:rPr>
                <w:rFonts w:eastAsia="Times New Roman"/>
                <w:i/>
                <w:color w:val="0000FF"/>
                <w:sz w:val="18"/>
              </w:rPr>
            </w:pPr>
            <w:r>
              <w:rPr>
                <w:rFonts w:eastAsia="Times New Roman"/>
                <w:i/>
                <w:color w:val="0000FF"/>
                <w:sz w:val="18"/>
              </w:rPr>
              <w:t>A</w:t>
            </w:r>
            <w:r w:rsidR="00D029E7">
              <w:rPr>
                <w:rFonts w:eastAsia="Times New Roman"/>
                <w:i/>
                <w:color w:val="0000FF"/>
                <w:sz w:val="18"/>
              </w:rPr>
              <w:t>dmin</w:t>
            </w:r>
          </w:p>
        </w:tc>
        <w:tc>
          <w:tcPr>
            <w:tcW w:w="2444" w:type="dxa"/>
          </w:tcPr>
          <w:p w:rsidR="00D029E7" w:rsidRPr="0072524B" w:rsidRDefault="00D029E7" w:rsidP="00E950BA">
            <w:pPr>
              <w:rPr>
                <w:rFonts w:eastAsiaTheme="minorEastAsia"/>
                <w:i/>
                <w:color w:val="0000FF"/>
                <w:sz w:val="18"/>
              </w:rPr>
            </w:pPr>
            <w:proofErr w:type="spellStart"/>
            <w:r>
              <w:rPr>
                <w:rFonts w:eastAsia="Times New Roman"/>
                <w:i/>
                <w:color w:val="0000FF"/>
                <w:sz w:val="18"/>
              </w:rPr>
              <w:t>管理员</w:t>
            </w:r>
            <w:proofErr w:type="spellEnd"/>
            <w:r>
              <w:rPr>
                <w:rFonts w:eastAsiaTheme="minorEastAsia" w:hint="eastAsia"/>
                <w:i/>
                <w:color w:val="0000FF"/>
                <w:sz w:val="18"/>
              </w:rPr>
              <w:t>表</w:t>
            </w:r>
          </w:p>
        </w:tc>
        <w:tc>
          <w:tcPr>
            <w:tcW w:w="4405" w:type="dxa"/>
            <w:vAlign w:val="center"/>
          </w:tcPr>
          <w:p w:rsidR="00D029E7" w:rsidRDefault="00D029E7" w:rsidP="00E950BA">
            <w:pPr>
              <w:rPr>
                <w:rFonts w:eastAsia="Times New Roman"/>
                <w:i/>
                <w:color w:val="0000FF"/>
                <w:sz w:val="18"/>
              </w:rPr>
            </w:pPr>
            <w:proofErr w:type="spellStart"/>
            <w:r>
              <w:rPr>
                <w:rFonts w:eastAsia="Times New Roman"/>
                <w:i/>
                <w:color w:val="0000FF"/>
                <w:sz w:val="18"/>
              </w:rPr>
              <w:t>用来存储管理员信息</w:t>
            </w:r>
            <w:proofErr w:type="spellEnd"/>
          </w:p>
        </w:tc>
      </w:tr>
      <w:tr w:rsidR="003C6F9B" w:rsidTr="00E950BA">
        <w:trPr>
          <w:jc w:val="center"/>
        </w:trPr>
        <w:tc>
          <w:tcPr>
            <w:tcW w:w="634" w:type="dxa"/>
            <w:vAlign w:val="center"/>
          </w:tcPr>
          <w:p w:rsidR="003C6F9B" w:rsidRPr="003C6F9B" w:rsidRDefault="003C6F9B" w:rsidP="00E950BA">
            <w:pPr>
              <w:jc w:val="center"/>
              <w:rPr>
                <w:rFonts w:eastAsiaTheme="minorEastAsia"/>
                <w:i/>
                <w:color w:val="0000FF"/>
                <w:sz w:val="18"/>
              </w:rPr>
            </w:pPr>
            <w:r>
              <w:rPr>
                <w:rFonts w:eastAsiaTheme="minorEastAsia" w:hint="eastAsia"/>
                <w:i/>
                <w:color w:val="0000FF"/>
                <w:sz w:val="18"/>
              </w:rPr>
              <w:t>6</w:t>
            </w:r>
          </w:p>
        </w:tc>
        <w:tc>
          <w:tcPr>
            <w:tcW w:w="1263" w:type="dxa"/>
            <w:vAlign w:val="center"/>
          </w:tcPr>
          <w:p w:rsidR="003C6F9B" w:rsidRPr="003C6F9B" w:rsidRDefault="003C6F9B" w:rsidP="00E950BA">
            <w:pPr>
              <w:rPr>
                <w:rFonts w:eastAsiaTheme="minorEastAsia"/>
                <w:i/>
                <w:color w:val="0000FF"/>
                <w:sz w:val="18"/>
              </w:rPr>
            </w:pPr>
            <w:r>
              <w:rPr>
                <w:rFonts w:eastAsiaTheme="minorEastAsia"/>
                <w:i/>
                <w:color w:val="0000FF"/>
                <w:sz w:val="18"/>
              </w:rPr>
              <w:t>C</w:t>
            </w:r>
            <w:r>
              <w:rPr>
                <w:rFonts w:eastAsiaTheme="minorEastAsia" w:hint="eastAsia"/>
                <w:i/>
                <w:color w:val="0000FF"/>
                <w:sz w:val="18"/>
              </w:rPr>
              <w:t>ustomer</w:t>
            </w:r>
          </w:p>
        </w:tc>
        <w:tc>
          <w:tcPr>
            <w:tcW w:w="2444" w:type="dxa"/>
          </w:tcPr>
          <w:p w:rsidR="003C6F9B" w:rsidRPr="003C6F9B" w:rsidRDefault="003C6F9B" w:rsidP="00E950BA">
            <w:pPr>
              <w:rPr>
                <w:rFonts w:eastAsiaTheme="minorEastAsia"/>
                <w:i/>
                <w:color w:val="0000FF"/>
                <w:sz w:val="18"/>
              </w:rPr>
            </w:pPr>
            <w:r>
              <w:rPr>
                <w:rFonts w:eastAsiaTheme="minorEastAsia" w:hint="eastAsia"/>
                <w:i/>
                <w:color w:val="0000FF"/>
                <w:sz w:val="18"/>
              </w:rPr>
              <w:t>顾客表</w:t>
            </w:r>
          </w:p>
        </w:tc>
        <w:tc>
          <w:tcPr>
            <w:tcW w:w="4405" w:type="dxa"/>
            <w:vAlign w:val="center"/>
          </w:tcPr>
          <w:p w:rsidR="003C6F9B" w:rsidRPr="003C6F9B" w:rsidRDefault="003C6F9B" w:rsidP="00E950BA">
            <w:pPr>
              <w:rPr>
                <w:rFonts w:eastAsiaTheme="minorEastAsia"/>
                <w:i/>
                <w:color w:val="0000FF"/>
                <w:sz w:val="18"/>
              </w:rPr>
            </w:pPr>
            <w:r>
              <w:rPr>
                <w:rFonts w:eastAsiaTheme="minorEastAsia" w:hint="eastAsia"/>
                <w:i/>
                <w:color w:val="0000FF"/>
                <w:sz w:val="18"/>
              </w:rPr>
              <w:t>用来存储顾客信息</w:t>
            </w:r>
          </w:p>
        </w:tc>
      </w:tr>
    </w:tbl>
    <w:bookmarkStart w:id="32" w:name="_Toc339663408"/>
    <w:p w:rsidR="00F823AA" w:rsidRDefault="00BD4A10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827712" behindDoc="0" locked="0" layoutInCell="1" allowOverlap="1">
                <wp:simplePos x="0" y="0"/>
                <wp:positionH relativeFrom="column">
                  <wp:posOffset>-244929</wp:posOffset>
                </wp:positionH>
                <wp:positionV relativeFrom="paragraph">
                  <wp:posOffset>513715</wp:posOffset>
                </wp:positionV>
                <wp:extent cx="6204858" cy="5107460"/>
                <wp:effectExtent l="0" t="0" r="24765" b="17145"/>
                <wp:wrapNone/>
                <wp:docPr id="7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4858" cy="5107460"/>
                          <a:chOff x="0" y="0"/>
                          <a:chExt cx="6204858" cy="5107460"/>
                        </a:xfrm>
                      </wpg:grpSpPr>
                      <wps:wsp>
                        <wps:cNvPr id="7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261758" y="2245179"/>
                            <a:ext cx="178435" cy="256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Default="00B15351" w:rsidP="00BD4A10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75" name="组合 75"/>
                        <wpg:cNvGrpSpPr/>
                        <wpg:grpSpPr>
                          <a:xfrm>
                            <a:off x="0" y="0"/>
                            <a:ext cx="6204858" cy="5107460"/>
                            <a:chOff x="0" y="0"/>
                            <a:chExt cx="6204858" cy="5107460"/>
                          </a:xfrm>
                        </wpg:grpSpPr>
                        <wpg:grpSp>
                          <wpg:cNvPr id="67" name="组合 67"/>
                          <wpg:cNvGrpSpPr/>
                          <wpg:grpSpPr>
                            <a:xfrm>
                              <a:off x="0" y="0"/>
                              <a:ext cx="6204495" cy="5107460"/>
                              <a:chOff x="0" y="0"/>
                              <a:chExt cx="6204495" cy="5107460"/>
                            </a:xfrm>
                          </wpg:grpSpPr>
                          <wpg:grpSp>
                            <wpg:cNvPr id="66" name="组合 66"/>
                            <wpg:cNvGrpSpPr/>
                            <wpg:grpSpPr>
                              <a:xfrm>
                                <a:off x="0" y="0"/>
                                <a:ext cx="6204495" cy="5107460"/>
                                <a:chOff x="0" y="0"/>
                                <a:chExt cx="6204495" cy="5107460"/>
                              </a:xfrm>
                            </wpg:grpSpPr>
                            <wpg:grpSp>
                              <wpg:cNvPr id="65" name="组合 65"/>
                              <wpg:cNvGrpSpPr/>
                              <wpg:grpSpPr>
                                <a:xfrm>
                                  <a:off x="0" y="0"/>
                                  <a:ext cx="6204495" cy="5107460"/>
                                  <a:chOff x="0" y="0"/>
                                  <a:chExt cx="6204495" cy="5107460"/>
                                </a:xfrm>
                              </wpg:grpSpPr>
                              <wpg:grpSp>
                                <wpg:cNvPr id="64" name="组合 64"/>
                                <wpg:cNvGrpSpPr/>
                                <wpg:grpSpPr>
                                  <a:xfrm>
                                    <a:off x="0" y="0"/>
                                    <a:ext cx="6204495" cy="5107460"/>
                                    <a:chOff x="0" y="0"/>
                                    <a:chExt cx="6204495" cy="5107460"/>
                                  </a:xfrm>
                                </wpg:grpSpPr>
                                <wpg:grpSp>
                                  <wpg:cNvPr id="319" name="组合 319"/>
                                  <wpg:cNvGrpSpPr/>
                                  <wpg:grpSpPr>
                                    <a:xfrm>
                                      <a:off x="0" y="0"/>
                                      <a:ext cx="6204495" cy="5107460"/>
                                      <a:chOff x="0" y="0"/>
                                      <a:chExt cx="6204495" cy="5107460"/>
                                    </a:xfrm>
                                  </wpg:grpSpPr>
                                  <wpg:grpSp>
                                    <wpg:cNvPr id="146" name="组合 146"/>
                                    <wpg:cNvGrpSpPr/>
                                    <wpg:grpSpPr>
                                      <a:xfrm>
                                        <a:off x="0" y="0"/>
                                        <a:ext cx="6204495" cy="5107460"/>
                                        <a:chOff x="3" y="187846"/>
                                        <a:chExt cx="6204495" cy="5028477"/>
                                      </a:xfrm>
                                    </wpg:grpSpPr>
                                    <wpg:grpSp>
                                      <wpg:cNvPr id="143" name="组合 143"/>
                                      <wpg:cNvGrpSpPr/>
                                      <wpg:grpSpPr>
                                        <a:xfrm>
                                          <a:off x="3" y="187846"/>
                                          <a:ext cx="6204495" cy="5028477"/>
                                          <a:chOff x="3" y="187862"/>
                                          <a:chExt cx="6204877" cy="5028899"/>
                                        </a:xfrm>
                                      </wpg:grpSpPr>
                                      <wpg:grpSp>
                                        <wpg:cNvPr id="140" name="组合 140"/>
                                        <wpg:cNvGrpSpPr/>
                                        <wpg:grpSpPr>
                                          <a:xfrm>
                                            <a:off x="3" y="187862"/>
                                            <a:ext cx="6204877" cy="5028899"/>
                                            <a:chOff x="-1" y="187862"/>
                                            <a:chExt cx="6204877" cy="5028899"/>
                                          </a:xfrm>
                                        </wpg:grpSpPr>
                                        <wps:wsp>
                                          <wps:cNvPr id="134" name="文本框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959731" y="1413160"/>
                                              <a:ext cx="179070" cy="252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B15351" w:rsidRDefault="00B15351" w:rsidP="00DB4DD8">
                                                <w:r>
                                                  <w:rPr>
                                                    <w:rFonts w:hint="eastAsia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39" name="组合 139"/>
                                          <wpg:cNvGrpSpPr/>
                                          <wpg:grpSpPr>
                                            <a:xfrm>
                                              <a:off x="-1" y="187862"/>
                                              <a:ext cx="6204877" cy="5028899"/>
                                              <a:chOff x="-1" y="187862"/>
                                              <a:chExt cx="6204877" cy="5028899"/>
                                            </a:xfrm>
                                          </wpg:grpSpPr>
                                          <wps:wsp>
                                            <wps:cNvPr id="307" name="文本框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442806" y="1069087"/>
                                                <a:ext cx="179070" cy="2527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B15351" w:rsidRDefault="00B15351">
                                                  <w:r>
                                                    <w:rPr>
                                                      <w:rFonts w:hint="eastAsia"/>
                                                    </w:rPr>
                                                    <w:t>N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38" name="组合 138"/>
                                            <wpg:cNvGrpSpPr/>
                                            <wpg:grpSpPr>
                                              <a:xfrm>
                                                <a:off x="-1" y="187862"/>
                                                <a:ext cx="6204877" cy="5028899"/>
                                                <a:chOff x="-1" y="187862"/>
                                                <a:chExt cx="6204877" cy="5028899"/>
                                              </a:xfrm>
                                            </wpg:grpSpPr>
                                            <wps:wsp>
                                              <wps:cNvPr id="90" name="菱形 90"/>
                                              <wps:cNvSpPr/>
                                              <wps:spPr>
                                                <a:xfrm>
                                                  <a:off x="2424793" y="3584122"/>
                                                  <a:ext cx="1199515" cy="579120"/>
                                                </a:xfrm>
                                                <a:prstGeom prst="diamond">
                                                  <a:avLst/>
                                                </a:prstGeom>
                                                <a:noFill/>
                                                <a:ln w="12700"/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B15351" w:rsidRPr="00A8216A" w:rsidRDefault="00B15351" w:rsidP="00A8216A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color w:val="000000" w:themeColor="text1"/>
                                                      </w:rPr>
                                                      <w:t>Q</w:t>
                                                    </w:r>
                                                    <w:r w:rsidRPr="00A8216A">
                                                      <w:rPr>
                                                        <w:rFonts w:hint="eastAsia"/>
                                                        <w:color w:val="000000" w:themeColor="text1"/>
                                                      </w:rPr>
                                                      <w:t>ueue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1" name="菱形 91"/>
                                              <wps:cNvSpPr/>
                                              <wps:spPr>
                                                <a:xfrm>
                                                  <a:off x="3624280" y="742692"/>
                                                  <a:ext cx="1289685" cy="579120"/>
                                                </a:xfrm>
                                                <a:prstGeom prst="diamond">
                                                  <a:avLst/>
                                                </a:prstGeom>
                                                <a:noFill/>
                                                <a:ln w="12700"/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B15351" w:rsidRPr="00A8216A" w:rsidRDefault="00B15351" w:rsidP="00A8216A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color w:val="000000" w:themeColor="text1"/>
                                                      </w:rPr>
                                                      <w:t>Manage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1" name="组合 101"/>
                                              <wpg:cNvGrpSpPr/>
                                              <wpg:grpSpPr>
                                                <a:xfrm>
                                                  <a:off x="2200875" y="187862"/>
                                                  <a:ext cx="1758875" cy="962821"/>
                                                  <a:chOff x="412897" y="187862"/>
                                                  <a:chExt cx="1758875" cy="962821"/>
                                                </a:xfrm>
                                              </wpg:grpSpPr>
                                              <wps:wsp>
                                                <wps:cNvPr id="89" name="矩形 89"/>
                                                <wps:cNvSpPr/>
                                                <wps:spPr>
                                                  <a:xfrm>
                                                    <a:off x="734786" y="791936"/>
                                                    <a:ext cx="849600" cy="35874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15875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EF744B" w:rsidRDefault="00B15351" w:rsidP="009423C1">
                                                      <w:pPr>
                                                        <w:ind w:firstLineChars="100" w:firstLine="210"/>
                                                        <w:rPr>
                                                          <w:color w:val="000000" w:themeColor="text1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</w:rPr>
                                                        <w:t>Admin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3" name="椭圆 93"/>
                                                <wps:cNvSpPr/>
                                                <wps:spPr>
                                                  <a:xfrm>
                                                    <a:off x="1215933" y="187862"/>
                                                    <a:ext cx="955839" cy="367001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A47767" w:rsidRDefault="00B15351" w:rsidP="00A8216A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6"/>
                                                        </w:rPr>
                                                      </w:pPr>
                                                      <w:r w:rsidRPr="00A47767">
                                                        <w:rPr>
                                                          <w:color w:val="000000" w:themeColor="text1"/>
                                                          <w:sz w:val="16"/>
                                                        </w:rPr>
                                                        <w:t>R</w:t>
                                                      </w:r>
                                                      <w:r w:rsidRPr="00A47767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6"/>
                                                        </w:rPr>
                                                        <w:t>estaurant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2" name="椭圆 92"/>
                                                <wps:cNvSpPr/>
                                                <wps:spPr>
                                                  <a:xfrm>
                                                    <a:off x="412897" y="192801"/>
                                                    <a:ext cx="537936" cy="424180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A47767" w:rsidRDefault="00B15351" w:rsidP="00A47767">
                                                      <w:pP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A47767"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U</w:t>
                                                      </w:r>
                                                      <w:r w:rsidRPr="00A47767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id</w:t>
                                                      </w:r>
                                                      <w:proofErr w:type="spellEnd"/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7" name="直接连接符 97"/>
                                                <wps:cNvCnPr>
                                                  <a:stCxn id="92" idx="5"/>
                                                  <a:endCxn id="89" idx="0"/>
                                                </wps:cNvCnPr>
                                                <wps:spPr>
                                                  <a:xfrm>
                                                    <a:off x="872054" y="554862"/>
                                                    <a:ext cx="287532" cy="237074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98" name="直接连接符 98"/>
                                                <wps:cNvCnPr>
                                                  <a:stCxn id="93" idx="4"/>
                                                  <a:endCxn id="89" idx="0"/>
                                                </wps:cNvCnPr>
                                                <wps:spPr>
                                                  <a:xfrm flipH="1">
                                                    <a:off x="1159586" y="554852"/>
                                                    <a:ext cx="534266" cy="237084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14" name="组合 114"/>
                                              <wpg:cNvGrpSpPr/>
                                              <wpg:grpSpPr>
                                                <a:xfrm>
                                                  <a:off x="2628750" y="1332099"/>
                                                  <a:ext cx="3207937" cy="1375641"/>
                                                  <a:chOff x="1208231" y="-660075"/>
                                                  <a:chExt cx="3208112" cy="1375823"/>
                                                </a:xfrm>
                                              </wpg:grpSpPr>
                                              <wps:wsp>
                                                <wps:cNvPr id="86" name="矩形 86"/>
                                                <wps:cNvSpPr/>
                                                <wps:spPr>
                                                  <a:xfrm>
                                                    <a:off x="2351231" y="-194709"/>
                                                    <a:ext cx="849630" cy="3587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15875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EF744B" w:rsidRDefault="00B15351" w:rsidP="00E0370E">
                                                      <w:pPr>
                                                        <w:rPr>
                                                          <w:color w:val="000000" w:themeColor="text1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000000" w:themeColor="text1"/>
                                                        </w:rPr>
                                                        <w:t>R</w:t>
                                                      </w: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</w:rPr>
                                                        <w:t>estaurant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2" name="椭圆 102"/>
                                                <wps:cNvSpPr/>
                                                <wps:spPr>
                                                  <a:xfrm>
                                                    <a:off x="1444996" y="-660074"/>
                                                    <a:ext cx="620395" cy="40703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9423C1">
                                                      <w:pPr>
                                                        <w:ind w:firstLineChars="50" w:firstLine="90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</w:pPr>
                                                      <w:r w:rsidRPr="00C70721"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  <w:t>I</w:t>
                                                      </w:r>
                                                      <w:r w:rsidRPr="00C70721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  <w:t>d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3" name="椭圆 103"/>
                                                <wps:cNvSpPr/>
                                                <wps:spPr>
                                                  <a:xfrm>
                                                    <a:off x="1208231" y="-145725"/>
                                                    <a:ext cx="717550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C70721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N</w:t>
                                                      </w: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ame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4" name="椭圆 104"/>
                                                <wps:cNvSpPr/>
                                                <wps:spPr>
                                                  <a:xfrm>
                                                    <a:off x="3494232" y="-660075"/>
                                                    <a:ext cx="922020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C70721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5"/>
                                                        </w:rPr>
                                                      </w:pPr>
                                                      <w:r w:rsidRPr="00C70721">
                                                        <w:rPr>
                                                          <w:color w:val="000000" w:themeColor="text1"/>
                                                          <w:sz w:val="15"/>
                                                        </w:rPr>
                                                        <w:t>D</w:t>
                                                      </w:r>
                                                      <w:r w:rsidRPr="00C70721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5"/>
                                                        </w:rPr>
                                                        <w:t>escription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5" name="椭圆 105"/>
                                                <wps:cNvSpPr/>
                                                <wps:spPr>
                                                  <a:xfrm>
                                                    <a:off x="1248219" y="349353"/>
                                                    <a:ext cx="717550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C70721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P</w:t>
                                                      </w: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hone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6" name="椭圆 106"/>
                                                <wps:cNvSpPr/>
                                                <wps:spPr>
                                                  <a:xfrm>
                                                    <a:off x="3600368" y="-202874"/>
                                                    <a:ext cx="815975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C70721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A</w:t>
                                                      </w: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ddress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8" name="直接连接符 108"/>
                                                <wps:cNvCnPr/>
                                                <wps:spPr>
                                                  <a:xfrm>
                                                    <a:off x="2000167" y="-374324"/>
                                                    <a:ext cx="351064" cy="17145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09" name="直接连接符 109"/>
                                                <wps:cNvCnPr/>
                                                <wps:spPr>
                                                  <a:xfrm>
                                                    <a:off x="1926689" y="-15096"/>
                                                    <a:ext cx="424906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10" name="直接连接符 110"/>
                                                <wps:cNvCnPr>
                                                  <a:stCxn id="105" idx="7"/>
                                                </wps:cNvCnPr>
                                                <wps:spPr>
                                                  <a:xfrm flipV="1">
                                                    <a:off x="1860685" y="161133"/>
                                                    <a:ext cx="489924" cy="24187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11" name="直接连接符 111"/>
                                                <wps:cNvCnPr/>
                                                <wps:spPr>
                                                  <a:xfrm flipH="1">
                                                    <a:off x="3200317" y="-374324"/>
                                                    <a:ext cx="334192" cy="17145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12" name="直接连接符 112"/>
                                                <wps:cNvCnPr/>
                                                <wps:spPr>
                                                  <a:xfrm flipH="1">
                                                    <a:off x="3200317" y="-15095"/>
                                                    <a:ext cx="40005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23" name="组合 123"/>
                                              <wpg:cNvGrpSpPr/>
                                              <wpg:grpSpPr>
                                                <a:xfrm>
                                                  <a:off x="-1" y="1702609"/>
                                                  <a:ext cx="1975265" cy="3185396"/>
                                                  <a:chOff x="-1" y="-2045451"/>
                                                  <a:chExt cx="1975631" cy="3186413"/>
                                                </a:xfrm>
                                              </wpg:grpSpPr>
                                              <wps:wsp>
                                                <wps:cNvPr id="87" name="矩形 87"/>
                                                <wps:cNvSpPr/>
                                                <wps:spPr>
                                                  <a:xfrm>
                                                    <a:off x="971550" y="0"/>
                                                    <a:ext cx="849630" cy="3587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15875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A47767" w:rsidRDefault="00B15351" w:rsidP="00A47767">
                                                      <w:pPr>
                                                        <w:ind w:firstLineChars="50" w:firstLine="100"/>
                                                        <w:rPr>
                                                          <w:color w:val="000000" w:themeColor="text1"/>
                                                          <w:sz w:val="20"/>
                                                        </w:rPr>
                                                      </w:pPr>
                                                      <w:r w:rsidRPr="00A47767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20"/>
                                                        </w:rPr>
                                                        <w:t>Customer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5" name="椭圆 115"/>
                                                <wps:cNvSpPr/>
                                                <wps:spPr>
                                                  <a:xfrm>
                                                    <a:off x="1258080" y="774567"/>
                                                    <a:ext cx="717550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E57B25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P</w:t>
                                                      </w: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oint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6" name="椭圆 116"/>
                                                <wps:cNvSpPr/>
                                                <wps:spPr>
                                                  <a:xfrm>
                                                    <a:off x="62262" y="-2045451"/>
                                                    <a:ext cx="873125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E57B25" w:rsidRDefault="00B15351" w:rsidP="00E57B25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6"/>
                                                        </w:rPr>
                                                      </w:pPr>
                                                      <w:r w:rsidRPr="00E57B25">
                                                        <w:rPr>
                                                          <w:color w:val="000000" w:themeColor="text1"/>
                                                          <w:sz w:val="16"/>
                                                        </w:rPr>
                                                        <w:t>P</w:t>
                                                      </w:r>
                                                      <w:r w:rsidRPr="00E57B25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6"/>
                                                        </w:rPr>
                                                        <w:t>assword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7" name="椭圆 117"/>
                                                <wps:cNvSpPr/>
                                                <wps:spPr>
                                                  <a:xfrm>
                                                    <a:off x="0" y="350604"/>
                                                    <a:ext cx="717550" cy="407670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E57B25" w:rsidRDefault="00B15351" w:rsidP="00E57B25">
                                                      <w:pP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</w:pPr>
                                                      <w:r w:rsidRPr="00E57B25"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  <w:t>P</w:t>
                                                      </w:r>
                                                      <w:r w:rsidRPr="00E57B25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  <w:t>hone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8" name="椭圆 118"/>
                                                <wps:cNvSpPr/>
                                                <wps:spPr>
                                                  <a:xfrm>
                                                    <a:off x="-1" y="-1607888"/>
                                                    <a:ext cx="717550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E57B25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r w:rsidRPr="00C70721"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N</w:t>
                                                      </w:r>
                                                      <w:r w:rsidRPr="00C70721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ame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9" name="直接连接符 119"/>
                                                <wps:cNvCnPr/>
                                                <wps:spPr>
                                                  <a:xfrm flipV="1">
                                                    <a:off x="636814" y="359229"/>
                                                    <a:ext cx="334736" cy="9742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20" name="直接连接符 120"/>
                                                <wps:cNvCnPr>
                                                  <a:stCxn id="118" idx="6"/>
                                                </wps:cNvCnPr>
                                                <wps:spPr>
                                                  <a:xfrm flipV="1">
                                                    <a:off x="717549" y="-1424696"/>
                                                    <a:ext cx="217846" cy="6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21" name="直接连接符 121"/>
                                                <wps:cNvCnPr>
                                                  <a:stCxn id="115" idx="0"/>
                                                </wps:cNvCnPr>
                                                <wps:spPr>
                                                  <a:xfrm flipH="1" flipV="1">
                                                    <a:off x="1591939" y="358886"/>
                                                    <a:ext cx="24917" cy="415681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22" name="直接连接符 122"/>
                                                <wps:cNvCnPr>
                                                  <a:endCxn id="116" idx="5"/>
                                                </wps:cNvCnPr>
                                                <wps:spPr>
                                                  <a:xfrm flipH="1" flipV="1">
                                                    <a:off x="807521" y="-1732713"/>
                                                    <a:ext cx="163926" cy="124766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28" name="组合 128"/>
                                              <wpg:cNvGrpSpPr/>
                                              <wpg:grpSpPr>
                                                <a:xfrm>
                                                  <a:off x="3910693" y="3747408"/>
                                                  <a:ext cx="2294183" cy="1019810"/>
                                                  <a:chOff x="0" y="0"/>
                                                  <a:chExt cx="2294488" cy="1020173"/>
                                                </a:xfrm>
                                              </wpg:grpSpPr>
                                              <wps:wsp>
                                                <wps:cNvPr id="88" name="矩形 88"/>
                                                <wps:cNvSpPr/>
                                                <wps:spPr>
                                                  <a:xfrm>
                                                    <a:off x="547008" y="0"/>
                                                    <a:ext cx="849630" cy="3587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15875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EF744B" w:rsidRDefault="00B15351" w:rsidP="009423C1">
                                                      <w:pPr>
                                                        <w:ind w:firstLineChars="100" w:firstLine="210"/>
                                                        <w:rPr>
                                                          <w:color w:val="000000" w:themeColor="text1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</w:rPr>
                                                        <w:t>Tables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24" name="椭圆 124"/>
                                                <wps:cNvSpPr/>
                                                <wps:spPr>
                                                  <a:xfrm>
                                                    <a:off x="0" y="595993"/>
                                                    <a:ext cx="775335" cy="424180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E57B25" w:rsidRDefault="00B15351" w:rsidP="00E57B25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</w:pPr>
                                                      <w:r w:rsidRPr="00E57B25"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  <w:t>V</w:t>
                                                      </w:r>
                                                      <w:r w:rsidRPr="00E57B25"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  <w:u w:val="single"/>
                                                        </w:rPr>
                                                        <w:t>ariety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25" name="椭圆 125"/>
                                                <wps:cNvSpPr/>
                                                <wps:spPr>
                                                  <a:xfrm>
                                                    <a:off x="1573969" y="379462"/>
                                                    <a:ext cx="720519" cy="36639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noFill/>
                                                  <a:ln w="19050"/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15351" w:rsidRPr="00C70721" w:rsidRDefault="00B15351" w:rsidP="00E57B25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T</w:t>
                                                      </w: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  <w:sz w:val="18"/>
                                                        </w:rPr>
                                                        <w:t>ime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26" name="直接连接符 126"/>
                                                <wps:cNvCnPr/>
                                                <wps:spPr>
                                                  <a:xfrm flipV="1">
                                                    <a:off x="424543" y="359229"/>
                                                    <a:ext cx="122465" cy="237218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127" name="直接连接符 127"/>
                                                <wps:cNvCnPr>
                                                  <a:stCxn id="125" idx="1"/>
                                                </wps:cNvCnPr>
                                                <wps:spPr>
                                                  <a:xfrm flipH="1" flipV="1">
                                                    <a:off x="1394561" y="358873"/>
                                                    <a:ext cx="284925" cy="74245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s:wsp>
                                              <wps:cNvPr id="129" name="直接连接符 129"/>
                                              <wps:cNvCnPr>
                                                <a:stCxn id="89" idx="3"/>
                                                <a:endCxn id="91" idx="1"/>
                                              </wps:cNvCnPr>
                                              <wps:spPr>
                                                <a:xfrm>
                                                  <a:off x="3372365" y="971310"/>
                                                  <a:ext cx="251916" cy="6094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30" name="直接连接符 130"/>
                                              <wps:cNvCnPr/>
                                              <wps:spPr>
                                                <a:xfrm>
                                                  <a:off x="4269250" y="1321833"/>
                                                  <a:ext cx="0" cy="465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31" name="直接连接符 131"/>
                                              <wps:cNvCnPr>
                                                <a:stCxn id="86" idx="2"/>
                                                <a:endCxn id="90" idx="0"/>
                                              </wps:cNvCnPr>
                                              <wps:spPr>
                                                <a:xfrm flipH="1">
                                                  <a:off x="3024551" y="2156130"/>
                                                  <a:ext cx="1171929" cy="142799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32" name="直接连接符 132"/>
                                              <wps:cNvCnPr/>
                                              <wps:spPr>
                                                <a:xfrm flipH="1">
                                                  <a:off x="1836964" y="3861708"/>
                                                  <a:ext cx="58610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33" name="直接连接符 133"/>
                                              <wps:cNvCnPr/>
                                              <wps:spPr>
                                                <a:xfrm>
                                                  <a:off x="3624943" y="3861708"/>
                                                  <a:ext cx="83275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36" name="椭圆 136"/>
                                              <wps:cNvSpPr/>
                                              <wps:spPr>
                                                <a:xfrm>
                                                  <a:off x="3561048" y="4809726"/>
                                                  <a:ext cx="716915" cy="407035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noFill/>
                                                <a:ln w="19050"/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B15351" w:rsidRPr="00E57B25" w:rsidRDefault="00B15351" w:rsidP="00DB4DD8">
                                                    <w:pPr>
                                                      <w:rPr>
                                                        <w:color w:val="000000" w:themeColor="text1"/>
                                                        <w:sz w:val="18"/>
                                                        <w:u w:val="single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color w:val="000000" w:themeColor="text1"/>
                                                        <w:sz w:val="18"/>
                                                        <w:u w:val="single"/>
                                                      </w:rPr>
                                                      <w:t>O</w:t>
                                                    </w:r>
                                                    <w:r>
                                                      <w:rPr>
                                                        <w:rFonts w:hint="eastAsia"/>
                                                        <w:color w:val="000000" w:themeColor="text1"/>
                                                        <w:sz w:val="18"/>
                                                        <w:u w:val="single"/>
                                                      </w:rPr>
                                                      <w:t>rder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37" name="直接连接符 137"/>
                                              <wps:cNvCnPr>
                                                <a:stCxn id="90" idx="2"/>
                                                <a:endCxn id="136" idx="1"/>
                                              </wps:cNvCnPr>
                                              <wps:spPr>
                                                <a:xfrm>
                                                  <a:off x="3024551" y="4163242"/>
                                                  <a:ext cx="641486" cy="70609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  <wps:wsp>
                                        <wps:cNvPr id="141" name="椭圆 141"/>
                                        <wps:cNvSpPr/>
                                        <wps:spPr>
                                          <a:xfrm>
                                            <a:off x="1820848" y="4810320"/>
                                            <a:ext cx="716280" cy="40640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9050"/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15351" w:rsidRPr="004705A8" w:rsidRDefault="00B15351" w:rsidP="004705A8">
                                              <w:pPr>
                                                <w:rPr>
                                                  <w:color w:val="000000" w:themeColor="text1"/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 w:rsidRPr="004705A8"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  <w:sz w:val="18"/>
                                                </w:rPr>
                                                <w:t>Num</w:t>
                                              </w:r>
                                              <w:proofErr w:type="spell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2" name="直接连接符 142"/>
                                        <wps:cNvCnPr>
                                          <a:stCxn id="90" idx="2"/>
                                          <a:endCxn id="141" idx="7"/>
                                        </wps:cNvCnPr>
                                        <wps:spPr>
                                          <a:xfrm flipH="1">
                                            <a:off x="2432232" y="4163242"/>
                                            <a:ext cx="592323" cy="706594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44" name="椭圆 144"/>
                                      <wps:cNvSpPr/>
                                      <wps:spPr>
                                        <a:xfrm>
                                          <a:off x="2680205" y="4771578"/>
                                          <a:ext cx="715645" cy="40576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9050"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15351" w:rsidRPr="004705A8" w:rsidRDefault="00B15351" w:rsidP="00B91B9F">
                                            <w:pPr>
                                              <w:rPr>
                                                <w:color w:val="000000" w:themeColor="text1"/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18"/>
                                              </w:rPr>
                                              <w:t>S</w:t>
                                            </w:r>
                                            <w:r>
                                              <w:rPr>
                                                <w:rFonts w:hint="eastAsia"/>
                                                <w:color w:val="000000" w:themeColor="text1"/>
                                                <w:sz w:val="18"/>
                                              </w:rPr>
                                              <w:t>tate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5" name="直接连接符 145"/>
                                      <wps:cNvCnPr>
                                        <a:endCxn id="144" idx="0"/>
                                      </wps:cNvCnPr>
                                      <wps:spPr>
                                        <a:xfrm>
                                          <a:off x="3003731" y="4163635"/>
                                          <a:ext cx="34297" cy="60794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31" name="矩形 31"/>
                                    <wps:cNvSpPr/>
                                    <wps:spPr>
                                      <a:xfrm>
                                        <a:off x="971550" y="1959428"/>
                                        <a:ext cx="848995" cy="3638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5875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B15351" w:rsidRPr="00EF744B" w:rsidRDefault="00B15351" w:rsidP="00A47767">
                                          <w:pPr>
                                            <w:ind w:firstLineChars="100" w:firstLine="210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Users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" name="椭圆 32"/>
                                    <wps:cNvSpPr/>
                                    <wps:spPr>
                                      <a:xfrm>
                                        <a:off x="179615" y="2432957"/>
                                        <a:ext cx="537845" cy="43053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B15351" w:rsidRPr="00A47767" w:rsidRDefault="00B15351" w:rsidP="00A47767">
                                          <w:pPr>
                                            <w:rPr>
                                              <w:color w:val="000000" w:themeColor="text1"/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A47767">
                                            <w:rPr>
                                              <w:color w:val="000000" w:themeColor="text1"/>
                                              <w:sz w:val="18"/>
                                            </w:rPr>
                                            <w:t>U</w:t>
                                          </w:r>
                                          <w:r w:rsidRPr="00A47767">
                                            <w:rPr>
                                              <w:rFonts w:hint="eastAsia"/>
                                              <w:color w:val="000000" w:themeColor="text1"/>
                                              <w:sz w:val="18"/>
                                            </w:rPr>
                                            <w:t>id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3" name="直接连接符 33"/>
                                    <wps:cNvCnPr/>
                                    <wps:spPr>
                                      <a:xfrm flipV="1">
                                        <a:off x="636815" y="2326821"/>
                                        <a:ext cx="334645" cy="47688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4" name="椭圆 34"/>
                                    <wps:cNvSpPr/>
                                    <wps:spPr>
                                      <a:xfrm>
                                        <a:off x="489858" y="4384221"/>
                                        <a:ext cx="716915" cy="37147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B15351" w:rsidRPr="00C70721" w:rsidRDefault="00B15351" w:rsidP="00A47767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 w:val="18"/>
                                            </w:rPr>
                                            <w:t>Uid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" name="直接连接符 35"/>
                                    <wps:cNvCnPr/>
                                    <wps:spPr>
                                      <a:xfrm flipV="1">
                                        <a:off x="1012372" y="3976007"/>
                                        <a:ext cx="244656" cy="40888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6" name="菱形 36"/>
                                    <wps:cNvSpPr/>
                                    <wps:spPr>
                                      <a:xfrm>
                                        <a:off x="710293" y="579664"/>
                                        <a:ext cx="1289050" cy="588010"/>
                                      </a:xfrm>
                                      <a:prstGeom prst="diamond">
                                        <a:avLst/>
                                      </a:prstGeom>
                                      <a:noFill/>
                                      <a:ln w="12700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B15351" w:rsidRPr="00A8216A" w:rsidRDefault="00B15351" w:rsidP="003C6F9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 xml:space="preserve"> U_A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" name="菱形 47"/>
                                    <wps:cNvSpPr/>
                                    <wps:spPr>
                                      <a:xfrm>
                                        <a:off x="759279" y="2726871"/>
                                        <a:ext cx="1289050" cy="588010"/>
                                      </a:xfrm>
                                      <a:prstGeom prst="diamond">
                                        <a:avLst/>
                                      </a:prstGeom>
                                      <a:noFill/>
                                      <a:ln w="12700"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B15351" w:rsidRPr="00A8216A" w:rsidRDefault="00B15351" w:rsidP="00A47767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U_C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" name="直接连接符 48"/>
                                    <wps:cNvCnPr/>
                                    <wps:spPr>
                                      <a:xfrm>
                                        <a:off x="1975758" y="873578"/>
                                        <a:ext cx="56070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2" name="直接连接符 52"/>
                                    <wps:cNvCnPr/>
                                    <wps:spPr>
                                      <a:xfrm>
                                        <a:off x="1338943" y="1167493"/>
                                        <a:ext cx="0" cy="7972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" name="直接连接符 57"/>
                                    <wps:cNvCnPr/>
                                    <wps:spPr>
                                      <a:xfrm>
                                        <a:off x="1404258" y="2326821"/>
                                        <a:ext cx="0" cy="39932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1" name="直接连接符 61"/>
                                    <wps:cNvCnPr/>
                                    <wps:spPr>
                                      <a:xfrm>
                                        <a:off x="1387929" y="3314700"/>
                                        <a:ext cx="0" cy="30034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15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85850" y="1445078"/>
                                      <a:ext cx="178435" cy="2565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15351" w:rsidRDefault="00B15351" w:rsidP="003C6F9B">
                                        <w:r>
                                          <w:rPr>
                                            <w:rFonts w:hint="eastAsia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16" name="文本框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04358" y="987878"/>
                                    <a:ext cx="178435" cy="2565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15351" w:rsidRDefault="00B15351" w:rsidP="003C6F9B">
                                      <w:r>
                                        <w:rPr>
                                          <w:rFonts w:hint="eastAsia"/>
                                        </w:rPr>
                                        <w:t>1</w:t>
                                      </w:r>
                                    </w:p>
                                    <w:p w:rsidR="00B15351" w:rsidRDefault="00B15351" w:rsidP="003C6F9B"/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317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59329" y="2465614"/>
                                  <a:ext cx="178435" cy="2565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5351" w:rsidRDefault="00B15351" w:rsidP="003C6F9B">
                                    <w:r>
                                      <w:rPr>
                                        <w:rFonts w:hint="eastAsia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31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5850" y="3322864"/>
                                <a:ext cx="178435" cy="256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5351" w:rsidRDefault="00B15351" w:rsidP="003C6F9B"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6" name="椭圆 16"/>
                          <wps:cNvSpPr/>
                          <wps:spPr>
                            <a:xfrm>
                              <a:off x="4784272" y="4286250"/>
                              <a:ext cx="880745" cy="37147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351" w:rsidRPr="00C70721" w:rsidRDefault="00B15351" w:rsidP="00BD4A10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</w:rPr>
                                  <w:t>C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apacity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直接连接符 30"/>
                          <wps:cNvCnPr/>
                          <wps:spPr>
                            <a:xfrm flipH="1" flipV="1">
                              <a:off x="5012872" y="4000500"/>
                              <a:ext cx="65314" cy="2857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椭圆 68"/>
                          <wps:cNvSpPr/>
                          <wps:spPr>
                            <a:xfrm>
                              <a:off x="5551715" y="3445329"/>
                              <a:ext cx="653143" cy="408415"/>
                            </a:xfrm>
                            <a:prstGeom prst="ellipse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351" w:rsidRPr="00BD4A10" w:rsidRDefault="00B15351" w:rsidP="00BD4A10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u w:val="single"/>
                                  </w:rPr>
                                </w:pPr>
                                <w:r w:rsidRPr="00BD4A10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u w:val="single"/>
                                  </w:rPr>
                                  <w:t>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直接连接符 69"/>
                          <wps:cNvCnPr/>
                          <wps:spPr>
                            <a:xfrm flipH="1">
                              <a:off x="5306786" y="3690257"/>
                              <a:ext cx="243840" cy="933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菱形 70"/>
                          <wps:cNvSpPr/>
                          <wps:spPr>
                            <a:xfrm>
                              <a:off x="4114800" y="2465614"/>
                              <a:ext cx="1198880" cy="588010"/>
                            </a:xfrm>
                            <a:prstGeom prst="diamond">
                              <a:avLst/>
                            </a:prstGeom>
                            <a:noFill/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351" w:rsidRPr="00A8216A" w:rsidRDefault="00B15351" w:rsidP="00BD4A1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R_T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直接连接符 71"/>
                          <wps:cNvCnPr/>
                          <wps:spPr>
                            <a:xfrm>
                              <a:off x="4343400" y="2000250"/>
                              <a:ext cx="338378" cy="46536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直接连接符 72"/>
                          <wps:cNvCnPr/>
                          <wps:spPr>
                            <a:xfrm>
                              <a:off x="4718958" y="3053443"/>
                              <a:ext cx="0" cy="561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41372" y="3200400"/>
                              <a:ext cx="178435" cy="256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5351" w:rsidRDefault="00B15351" w:rsidP="00BD4A10">
                                <w:r>
                                  <w:rPr>
                                    <w:rFonts w:hint="eastAsia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6" o:spid="_x0000_s1050" style="position:absolute;left:0;text-align:left;margin-left:-19.3pt;margin-top:40.45pt;width:488.55pt;height:402.15pt;z-index:251827712" coordsize="62048,5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51" type="#_x0000_t202" style="position:absolute;left:42617;top:22451;width:1784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AqsQA&#10;AADb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uIV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sgKrEAAAA2wAAAA8AAAAAAAAAAAAAAAAAmAIAAGRycy9k&#10;b3ducmV2LnhtbFBLBQYAAAAABAAEAPUAAACJAwAAAAA=&#10;" stroked="f">
                  <v:textbox>
                    <w:txbxContent>
                      <w:p w:rsidR="00B15351" w:rsidRDefault="00B15351" w:rsidP="00BD4A10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group id="组合 75" o:spid="_x0000_s1052" style="position:absolute;width:62048;height:51074" coordsize="62048,5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group id="组合 67" o:spid="_x0000_s1053" style="position:absolute;width:62044;height:51074" coordsize="62044,5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group id="组合 66" o:spid="_x0000_s1054" style="position:absolute;width:62044;height:51074" coordsize="62044,5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group id="组合 65" o:spid="_x0000_s1055" style="position:absolute;width:62044;height:51074" coordsize="62044,5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<v:group id="组合 64" o:spid="_x0000_s1056" style="position:absolute;width:62044;height:51074" coordsize="62044,5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<v:group id="组合 319" o:spid="_x0000_s1057" style="position:absolute;width:62044;height:51074" coordsize="62044,5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          <v:group id="组合 146" o:spid="_x0000_s1058" style="position:absolute;width:62044;height:51074" coordorigin=",1878" coordsize="62044,50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        <v:group id="组合 143" o:spid="_x0000_s1059" style="position:absolute;top:1878;width:62044;height:50285" coordorigin=",1878" coordsize="62048,50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          <v:group id="组合 140" o:spid="_x0000_s1060" style="position:absolute;top:1878;width:62048;height:50289" coordorigin=",1878" coordsize="62048,50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            <v:shape id="文本框 2" o:spid="_x0000_s1061" type="#_x0000_t202" style="position:absolute;left:39597;top:14131;width:1791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uDr78A&#10;AADcAAAADwAAAGRycy9kb3ducmV2LnhtbERPy6rCMBDdC/5DGMGNXFPf9/YaRQXFrY8PGJuxLTaT&#10;0kRb/94Igrs5nOfMl40pxIMql1tWMOhHIIgTq3NOFZxP259fEM4jaywsk4InOVgu2q05xtrWfKDH&#10;0acihLCLUUHmfRlL6ZKMDLq+LYkDd7WVQR9glUpdYR3CTSGHUTSVBnMODRmWtMkouR3vRsF1X/cm&#10;f/Vl58+zw3i6xnx2sU+lup1m9Q/CU+O/4o97r8P80Rjez4QL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4OvvwAAANwAAAAPAAAAAAAAAAAAAAAAAJgCAABkcnMvZG93bnJl&#10;di54bWxQSwUGAAAAAAQABAD1AAAAhAMAAAAA&#10;" stroked="f">
                                    <v:textbox>
                                      <w:txbxContent>
                                        <w:p w:rsidR="00B15351" w:rsidRDefault="00B15351" w:rsidP="00DB4DD8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组合 139" o:spid="_x0000_s1062" style="position:absolute;top:1878;width:62048;height:50289" coordorigin=",1878" coordsize="62048,50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              <v:shape id="文本框 2" o:spid="_x0000_s1063" type="#_x0000_t202" style="position:absolute;left:34428;top:10690;width:1790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                    <v:textbox>
                                        <w:txbxContent>
                                          <w:p w:rsidR="00B15351" w:rsidRDefault="00B15351"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N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组合 138" o:spid="_x0000_s1064" style="position:absolute;top:1878;width:62048;height:50289" coordorigin=",1878" coordsize="62048,50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                  <v:shapetype id="_x0000_t4" coordsize="21600,21600" o:spt="4" path="m10800,l,10800,10800,21600,21600,10800xe">
                                        <v:stroke joinstyle="miter"/>
                                        <v:path gradientshapeok="t" o:connecttype="rect" textboxrect="5400,5400,16200,16200"/>
                                      </v:shapetype>
                                      <v:shape id="菱形 90" o:spid="_x0000_s1065" type="#_x0000_t4" style="position:absolute;left:24247;top:35841;width:11996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zhlsIA&#10;AADbAAAADwAAAGRycy9kb3ducmV2LnhtbESPwW7CMAyG75N4h8hIu42UHSboCGgwVULiNMbuVuO1&#10;FY1dmgyyt8eHSTtav//P/labHHpzpTF2wg7mswIMcS2+48bB6bN6WoCJCdljL0wOfinCZj15WGHp&#10;5cYfdD2mxiiEY4kO2pSG0tpYtxQwzmQg1uxbxoBJx7GxfsSbwkNvn4vixQbsWC+0ONCupfp8/AlK&#10;WVwOstyfvyQ3VSW7bfWei7lzj9P89gomUU7/y3/tvXew1O/VRT3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LOGWwgAAANsAAAAPAAAAAAAAAAAAAAAAAJgCAABkcnMvZG93&#10;bnJldi54bWxQSwUGAAAAAAQABAD1AAAAhwMAAAAA&#10;" filled="f" strokecolor="#243f60 [1604]" strokeweight="1pt">
                                        <v:textbox>
                                          <w:txbxContent>
                                            <w:p w:rsidR="00B15351" w:rsidRPr="00A8216A" w:rsidRDefault="00B15351" w:rsidP="00A8216A">
                                              <w:pPr>
                                                <w:jc w:val="center"/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</w:rPr>
                                                <w:t>Q</w:t>
                                              </w:r>
                                              <w:r w:rsidRPr="00A8216A"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</w:rPr>
                                                <w:t>ueue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菱形 91" o:spid="_x0000_s1066" type="#_x0000_t4" style="position:absolute;left:36242;top:7426;width:12897;height:57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BEDcIA&#10;AADbAAAADwAAAGRycy9kb3ducmV2LnhtbESPT2vCQBTE7wW/w/IEb3WTHkRTV2mVgOCp/rk/sq9J&#10;MPtezG51++27QsHjMDO/YZbr6Dp1o8G3wgbyaQaKuBLbcm3gdCxf56B8QLbYCZOBX/KwXo1ellhY&#10;ufMX3Q6hVgnCvkADTQh9obWvGnLop9ITJ+9bBochyaHWdsB7grtOv2XZTDtsOS002NOmoepy+HGJ&#10;Mr/uZbG7nCXWZSmbz3Ibs9yYyTh+vIMKFMMz/N/eWQOLHB5f0g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YEQNwgAAANsAAAAPAAAAAAAAAAAAAAAAAJgCAABkcnMvZG93&#10;bnJldi54bWxQSwUGAAAAAAQABAD1AAAAhwMAAAAA&#10;" filled="f" strokecolor="#243f60 [1604]" strokeweight="1pt">
                                        <v:textbox>
                                          <w:txbxContent>
                                            <w:p w:rsidR="00B15351" w:rsidRPr="00A8216A" w:rsidRDefault="00B15351" w:rsidP="00A8216A">
                                              <w:pPr>
                                                <w:jc w:val="center"/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</w:rPr>
                                                <w:t>Manage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组合 101" o:spid="_x0000_s1067" style="position:absolute;left:22008;top:1878;width:17589;height:9628" coordorigin="4128,1878" coordsize="17588,9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              <v:rect id="矩形 89" o:spid="_x0000_s1068" style="position:absolute;left:7347;top:7919;width:8496;height:3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ycrsYA&#10;AADbAAAADwAAAGRycy9kb3ducmV2LnhtbESPX2vCQBDE3wv9DscW+lYvCv5p6ikiCEXsg1YKfdvk&#10;tklqbi/kVo399J4g9HGYmd8w03nnanWiNlSeDfR7CSji3NuKCwP7z9XLBFQQZIu1ZzJwoQDz2ePD&#10;FFPrz7yl004KFSEcUjRQijSp1iEvyWHo+YY4ej++dShRtoW2LZ4j3NV6kCQj7bDiuFBiQ8uS8sPu&#10;6AxIki1Wf0P5zb8/wtdluMnW431mzPNTt3gDJdTJf/jefrcGJq9w+xJ/gJ5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ycrsYAAADbAAAADwAAAAAAAAAAAAAAAACYAgAAZHJz&#10;L2Rvd25yZXYueG1sUEsFBgAAAAAEAAQA9QAAAIsDAAAAAA==&#10;" filled="f" strokecolor="#243f60 [1604]" strokeweight="1.25pt">
                                          <v:textbox>
                                            <w:txbxContent>
                                              <w:p w:rsidR="00B15351" w:rsidRPr="00EF744B" w:rsidRDefault="00B15351" w:rsidP="009423C1">
                                                <w:pPr>
                                                  <w:ind w:firstLineChars="100" w:firstLine="210"/>
                                                  <w:rPr>
                                                    <w:color w:val="000000" w:themeColor="text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</w:rPr>
                                                  <w:t>Admin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oval id="椭圆 93" o:spid="_x0000_s1069" style="position:absolute;left:12159;top:1878;width:9558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9NYcQA&#10;AADbAAAADwAAAGRycy9kb3ducmV2LnhtbESPQWsCMRSE70L/Q3gFb5ptpaJbo7QLpb2IuC14fWye&#10;m9TNy3aT6vrvjSB4HGbmG2ax6l0jjtQF61nB0zgDQVx5bblW8PP9MZqBCBFZY+OZFJwpwGr5MFhg&#10;rv2Jt3QsYy0ShEOOCkyMbS5lqAw5DGPfEidv7zuHMcmulrrDU4K7Rj5n2VQ6tJwWDLZUGKoO5b9T&#10;ULwc/qw1u2L9+T6j6e+mrPZUKjV87N9eQUTq4z18a39pBfMJXL+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fTWHEAAAA2wAAAA8AAAAAAAAAAAAAAAAAmAIAAGRycy9k&#10;b3ducmV2LnhtbFBLBQYAAAAABAAEAPUAAACJAwAAAAA=&#10;" filled="f" strokecolor="#243f60 [1604]" strokeweight="1.5pt">
                                          <v:textbox>
                                            <w:txbxContent>
                                              <w:p w:rsidR="00B15351" w:rsidRPr="00A47767" w:rsidRDefault="00B15351" w:rsidP="00A8216A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6"/>
                                                  </w:rPr>
                                                </w:pPr>
                                                <w:r w:rsidRPr="00A47767">
                                                  <w:rPr>
                                                    <w:color w:val="000000" w:themeColor="text1"/>
                                                    <w:sz w:val="16"/>
                                                  </w:rPr>
                                                  <w:t>R</w:t>
                                                </w:r>
                                                <w:r w:rsidRPr="00A47767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6"/>
                                                  </w:rPr>
                                                  <w:t>estaurant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92" o:spid="_x0000_s1070" style="position:absolute;left:4128;top:1928;width:5380;height:4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o+sMA&#10;AADbAAAADwAAAGRycy9kb3ducmV2LnhtbESPQWsCMRSE74L/ITzBm2YVFLs1ii6U9lKKa6HXx+a5&#10;iW5etptUt/++KQgeh5n5hllve9eIK3XBelYwm2YgiCuvLdcKPo8vkxWIEJE1Np5JwS8F2G6GgzXm&#10;2t/4QNcy1iJBOOSowMTY5lKGypDDMPUtcfJOvnMYk+xqqTu8Jbhr5DzLltKh5bRgsKXCUHUpf5yC&#10;YnH5ttZ8Fe+v+xUtzx9ldaJSqfGo3z2DiNTHR/jeftMKnubw/yX9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o+sMAAADbAAAADwAAAAAAAAAAAAAAAACYAgAAZHJzL2Rv&#10;d25yZXYueG1sUEsFBgAAAAAEAAQA9QAAAIgDAAAAAA==&#10;" filled="f" strokecolor="#243f60 [1604]" strokeweight="1.5pt">
                                          <v:textbox>
                                            <w:txbxContent>
                                              <w:p w:rsidR="00B15351" w:rsidRPr="00A47767" w:rsidRDefault="00B15351" w:rsidP="00A47767">
                                                <w:pP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 w:rsidRPr="00A47767"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U</w:t>
                                                </w:r>
                                                <w:r w:rsidRPr="00A47767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id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v:textbox>
                                        </v:oval>
                                        <v:line id="直接连接符 97" o:spid="_x0000_s1071" style="position:absolute;visibility:visible;mso-wrap-style:square" from="8720,5548" to="11595,7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mts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0DH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ZmtsUAAADbAAAADwAAAAAAAAAA&#10;AAAAAAChAgAAZHJzL2Rvd25yZXYueG1sUEsFBgAAAAAEAAQA+QAAAJMDAAAAAA==&#10;" strokecolor="#4579b8 [3044]"/>
                                        <v:line id="直接连接符 98" o:spid="_x0000_s1072" style="position:absolute;flip:x;visibility:visible;mso-wrap-style:square" from="11595,5548" to="16938,7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zAosMAAADbAAAADwAAAGRycy9kb3ducmV2LnhtbERPy2rCQBTdF/yH4Qru6iS11DZmlCKI&#10;wYKvduHykrkmwcydmBlN2q/vLApdHs47XfSmFndqXWVZQTyOQBDnVldcKPj6XD2+gnAeWWNtmRR8&#10;k4PFfPCQYqJtxwe6H30hQgi7BBWU3jeJlC4vyaAb24Y4cGfbGvQBtoXULXYh3NTyKYpepMGKQ0OJ&#10;DS1Lyi/Hm1GQZbzZ/PBqd4r317WfVB/b526q1GjYv89AeOr9v/jPnWkFb2Fs+BJ+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cwKLDAAAA2wAAAA8AAAAAAAAAAAAA&#10;AAAAoQIAAGRycy9kb3ducmV2LnhtbFBLBQYAAAAABAAEAPkAAACRAwAAAAA=&#10;" strokecolor="#4579b8 [3044]"/>
                                      </v:group>
                                      <v:group id="组合 114" o:spid="_x0000_s1073" style="position:absolute;left:26287;top:13320;width:32079;height:13757" coordorigin="12082,-6600" coordsize="32081,13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          <v:rect id="矩形 86" o:spid="_x0000_s1074" style="position:absolute;left:23512;top:-1947;width:8496;height:3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I3MUA&#10;AADbAAAADwAAAGRycy9kb3ducmV2LnhtbESPX2vCQBDE3wt+h2OFvtVLBf+QeooIgpT2oVYKfdvk&#10;1iQ2txdyq0Y/vVcQfBxm5jfMbNG5Wp2oDZVnA6+DBBRx7m3FhYHd9/plCioIssXaMxm4UIDFvPc0&#10;w9T6M3/RaSuFihAOKRooRZpU65CX5DAMfEMcvb1vHUqUbaFti+cId7UeJslYO6w4LpTY0Kqk/G97&#10;dAYkyZbr60gO+e9n+LmMPrL3yS4z5rnfLd9ACXXyCN/bG2tgOob/L/EH6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AwjcxQAAANsAAAAPAAAAAAAAAAAAAAAAAJgCAABkcnMv&#10;ZG93bnJldi54bWxQSwUGAAAAAAQABAD1AAAAigMAAAAA&#10;" filled="f" strokecolor="#243f60 [1604]" strokeweight="1.25pt">
                                          <v:textbox>
                                            <w:txbxContent>
                                              <w:p w:rsidR="00B15351" w:rsidRPr="00EF744B" w:rsidRDefault="00B15351" w:rsidP="00E0370E">
                                                <w:pPr>
                                                  <w:rPr>
                                                    <w:color w:val="000000" w:themeColor="text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</w:rPr>
                                                  <w:t>R</w:t>
                                                </w: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</w:rPr>
                                                  <w:t>estaurant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oval id="椭圆 102" o:spid="_x0000_s1075" style="position:absolute;left:14449;top:-6600;width:6204;height:4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iVQsEA&#10;AADcAAAADwAAAGRycy9kb3ducmV2LnhtbERPTWsCMRC9F/wPYYTealahIqtRdKHUi5SugtdhM26i&#10;m8m6ibr++6ZQ6G0e73MWq9414k5dsJ4VjEcZCOLKa8u1gsP+420GIkRkjY1nUvCkAKvl4GWBufYP&#10;/qZ7GWuRQjjkqMDE2OZShsqQwzDyLXHiTr5zGBPsaqk7fKRw18hJlk2lQ8upwWBLhaHqUt6cguL9&#10;crXWHIvd52ZG0/NXWZ2oVOp12K/nICL18V/8597qND+bwO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IlULBAAAA3AAAAA8AAAAAAAAAAAAAAAAAmAIAAGRycy9kb3du&#10;cmV2LnhtbFBLBQYAAAAABAAEAPUAAACGAwAAAAA=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9423C1">
                                                <w:pPr>
                                                  <w:ind w:firstLineChars="50" w:firstLine="90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</w:pPr>
                                                <w:r w:rsidRPr="00C70721"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  <w:t>I</w:t>
                                                </w:r>
                                                <w:r w:rsidRPr="00C70721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03" o:spid="_x0000_s1076" style="position:absolute;left:12082;top:-1457;width:7175;height:36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Qw2cIA&#10;AADcAAAADwAAAGRycy9kb3ducmV2LnhtbERPTWsCMRC9F/wPYQq91WwVRVaj6ILYSyndFrwOm3ET&#10;3UzWTdTtvzeFgrd5vM9ZrHrXiCt1wXpW8DbMQBBXXluuFfx8b19nIEJE1th4JgW/FGC1HDwtMNf+&#10;xl90LWMtUgiHHBWYGNtcylAZchiGviVO3MF3DmOCXS11h7cU7ho5yrKpdGg5NRhsqTBUncqLU1BM&#10;Tmdrzb742G1mND1+ltWBSqVenvv1HESkPj7E/+53neZnY/h7Jl0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BDDZwgAAANwAAAAPAAAAAAAAAAAAAAAAAJgCAABkcnMvZG93&#10;bnJldi54bWxQSwUGAAAAAAQABAD1AAAAhwMAAAAA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C70721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N</w:t>
                                                </w: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ame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04" o:spid="_x0000_s1077" style="position:absolute;left:34942;top:-6600;width:922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2orcIA&#10;AADcAAAADwAAAGRycy9kb3ducmV2LnhtbERPTWsCMRC9F/wPYQq91WxFRVaj6ILYSyndFrwOm3ET&#10;3UzWTdTtvzeFgrd5vM9ZrHrXiCt1wXpW8DbMQBBXXluuFfx8b19nIEJE1th4JgW/FGC1HDwtMNf+&#10;xl90LWMtUgiHHBWYGNtcylAZchiGviVO3MF3DmOCXS11h7cU7ho5yrKpdGg5NRhsqTBUncqLU1BM&#10;Tmdrzb742G1mND1+ltWBSqVenvv1HESkPj7E/+53neZnY/h7Jl0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aitwgAAANwAAAAPAAAAAAAAAAAAAAAAAJgCAABkcnMvZG93&#10;bnJldi54bWxQSwUGAAAAAAQABAD1AAAAhwMAAAAA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C70721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5"/>
                                                  </w:rPr>
                                                </w:pPr>
                                                <w:r w:rsidRPr="00C70721">
                                                  <w:rPr>
                                                    <w:color w:val="000000" w:themeColor="text1"/>
                                                    <w:sz w:val="15"/>
                                                  </w:rPr>
                                                  <w:t>D</w:t>
                                                </w:r>
                                                <w:r w:rsidRPr="00C70721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5"/>
                                                  </w:rPr>
                                                  <w:t>escription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05" o:spid="_x0000_s1078" style="position:absolute;left:12482;top:3493;width:7175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ENNsEA&#10;AADcAAAADwAAAGRycy9kb3ducmV2LnhtbERPTWsCMRC9F/wPYQRvNWtBkdUoulD0UkpXweuwGTfR&#10;zWTdRN3++6ZQ6G0e73OW69414kFdsJ4VTMYZCOLKa8u1guPh/XUOIkRkjY1nUvBNAdarwcsSc+2f&#10;/EWPMtYihXDIUYGJsc2lDJUhh2HsW+LEnX3nMCbY1VJ3+EzhrpFvWTaTDi2nBoMtFYaqa3l3Corp&#10;9WatORUfu+2cZpfPsjpTqdRo2G8WICL18V/8597rND+bwu8z6QK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hDTbBAAAA3AAAAA8AAAAAAAAAAAAAAAAAmAIAAGRycy9kb3du&#10;cmV2LnhtbFBLBQYAAAAABAAEAPUAAACGAwAAAAA=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C70721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P</w:t>
                                                </w: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hone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06" o:spid="_x0000_s1079" style="position:absolute;left:36003;top:-2028;width:8160;height:36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OTQcEA&#10;AADcAAAADwAAAGRycy9kb3ducmV2LnhtbERP32vCMBB+H+x/CDfY20wVVqQzihbEvciwG+z1aM4m&#10;2lxqk2n97xdB8O0+vp83WwyuFWfqg/WsYDzKQBDXXltuFPx8r9+mIEJE1th6JgVXCrCYPz/NsND+&#10;wjs6V7ERKYRDgQpMjF0hZagNOQwj3xEnbu97hzHBvpG6x0sKd62cZFkuHVpODQY7Kg3Vx+rPKSjf&#10;jydrzW+53aymlB++qnpPlVKvL8PyA0SkIT7Ed/enTvOzHG7Pp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zk0HBAAAA3AAAAA8AAAAAAAAAAAAAAAAAmAIAAGRycy9kb3du&#10;cmV2LnhtbFBLBQYAAAAABAAEAPUAAACGAwAAAAA=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C70721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A</w:t>
                                                </w: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ddress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line id="直接连接符 108" o:spid="_x0000_s1080" style="position:absolute;visibility:visible;mso-wrap-style:square" from="20001,-3743" to="23512,-20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CgdMUAAADcAAAADwAAAGRycy9kb3ducmV2LnhtbESPQU8CQQyF7yb8h0lNuMmsGAmsDISY&#10;mBD0IvoDyk7d3bDTWWYqLP56ezDx1ua9vvd1uR5CZ86UchvZwf2kAENcRd9y7eDz4+VuDiYLsscu&#10;Mjm4Uob1anSzxNLHC7/TeS+10RDOJTpoRPrS2lw1FDBPYk+s2ldMAUXXVFuf8KLhobPTopjZgC1r&#10;Q4M9PTdUHfffwcHp9W2br4duKrPHn90xbeYLecjOjW+HzRMYoUH+zX/XW6/4hdLqMzqBXf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CgdMUAAADcAAAADwAAAAAAAAAA&#10;AAAAAAChAgAAZHJzL2Rvd25yZXYueG1sUEsFBgAAAAAEAAQA+QAAAJMDAAAAAA==&#10;" strokecolor="#4579b8 [3044]"/>
                                        <v:line id="直接连接符 109" o:spid="_x0000_s1081" style="position:absolute;visibility:visible;mso-wrap-style:square" from="19266,-150" to="23515,-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wF78IAAADcAAAADwAAAGRycy9kb3ducmV2LnhtbERPzWoCMRC+F3yHMEJvNaui6NYoUihI&#10;20vVBxg3093FzWRNRl379KZQ8DYf3+8sVp1r1IVCrD0bGA4yUMSFtzWXBva795cZqCjIFhvPZOBG&#10;EVbL3tMCc+uv/E2XrZQqhXDM0UAl0uZax6Iih3HgW+LE/fjgUBIMpbYBryncNXqUZVPtsObUUGFL&#10;bxUVx+3ZGTh9fm3i7dCMZDr5/TiG9Wwu42jMc79bv4IS6uQh/ndvbJqfzeHvmXSBXt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swF78IAAADcAAAADwAAAAAAAAAAAAAA&#10;AAChAgAAZHJzL2Rvd25yZXYueG1sUEsFBgAAAAAEAAQA+QAAAJADAAAAAA==&#10;" strokecolor="#4579b8 [3044]"/>
                                        <v:line id="直接连接符 110" o:spid="_x0000_s1082" style="position:absolute;flip:y;visibility:visible;mso-wrap-style:square" from="18606,1611" to="23506,4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Qym8cAAADcAAAADwAAAGRycy9kb3ducmV2LnhtbESPT2vCQBDF7wW/wzKF3uomVtoSXUUE&#10;aVDoH9tDj0N2TEKzs2l2NdFP7xwKvc3w3rz3m/lycI06URdqzwbScQKKuPC25tLA1+fm/hlUiMgW&#10;G89k4EwBlovRzRwz63v+oNM+lkpCOGRooIqxzbQORUUOw9i3xKIdfOcwytqV2nbYS7hr9CRJHrXD&#10;mqWhwpbWFRU/+6MzkOe83V548/advv++xId69zrtn4y5ux1WM1CRhvhv/rvOreCngi/PyAR6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xDKbxwAAANwAAAAPAAAAAAAA&#10;AAAAAAAAAKECAABkcnMvZG93bnJldi54bWxQSwUGAAAAAAQABAD5AAAAlQMAAAAA&#10;" strokecolor="#4579b8 [3044]"/>
                                        <v:line id="直接连接符 111" o:spid="_x0000_s1083" style="position:absolute;flip:x;visibility:visible;mso-wrap-style:square" from="32003,-3743" to="35345,-20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iXAMQAAADcAAAADwAAAGRycy9kb3ducmV2LnhtbERPTWvCQBC9C/6HZYTezCZtsSV1lVKQ&#10;BgVt1UOPQ3ZMgtnZNLs1qb/eFQRv83ifM533phYnal1lWUESxSCIc6srLhTsd4vxKwjnkTXWlknB&#10;PzmYz4aDKabadvxNp60vRAhhl6KC0vsmldLlJRl0kW2IA3ewrUEfYFtI3WIXwk0tH+N4Ig1WHBpK&#10;bOijpPy4/TMKsoyXyzMvNj/J1++nf6pW6+fuRamHUf/+BsJT7+/imzvTYX6SwPWZcIGcX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iJcAxAAAANwAAAAPAAAAAAAAAAAA&#10;AAAAAKECAABkcnMvZG93bnJldi54bWxQSwUGAAAAAAQABAD5AAAAkgMAAAAA&#10;" strokecolor="#4579b8 [3044]"/>
                                        <v:line id="直接连接符 112" o:spid="_x0000_s1084" style="position:absolute;flip:x;visibility:visible;mso-wrap-style:square" from="32003,-150" to="36003,-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oJd8QAAADcAAAADwAAAGRycy9kb3ducmV2LnhtbERPS2vCQBC+F/oflhF6M5vYUiW6SilI&#10;gwXfB49DdkyC2dk0uzVpf71bEHqbj+85s0VvanGl1lWWFSRRDII4t7riQsHxsBxOQDiPrLG2TAp+&#10;yMFi/vgww1Tbjnd03ftChBB2KSoovW9SKV1ekkEX2YY4cGfbGvQBtoXULXYh3NRyFMev0mDFoaHE&#10;ht5Lyi/7b6Mgy3i1+uXl5pRsvz78c/W5funGSj0N+rcpCE+9/xff3ZkO85MR/D0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Wgl3xAAAANwAAAAPAAAAAAAAAAAA&#10;AAAAAKECAABkcnMvZG93bnJldi54bWxQSwUGAAAAAAQABAD5AAAAkgMAAAAA&#10;" strokecolor="#4579b8 [3044]"/>
                                      </v:group>
                                      <v:group id="组合 123" o:spid="_x0000_s1085" style="position:absolute;top:17026;width:19752;height:31854" coordorigin=",-20454" coordsize="19756,31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                    <v:rect id="矩形 87" o:spid="_x0000_s1086" style="position:absolute;left:9715;width:8496;height:3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+tR8UA&#10;AADbAAAADwAAAGRycy9kb3ducmV2LnhtbESPX2vCQBDE3wv9DscW+lYvCv4heooIQintQ60UfNvk&#10;1iSa2wu5rUY/fU8QfBxm5jfMbNG5Wp2oDZVnA/1eAoo497biwsD2Z/02ARUE2WLtmQxcKMBi/vw0&#10;w9T6M3/TaSOFihAOKRooRZpU65CX5DD0fEMcvb1vHUqUbaFti+cId7UeJMlIO6w4LpTY0Kqk/Lj5&#10;cwYkyZbr61AO+e4r/F6Gn9nHeJsZ8/rSLaeghDp5hO/td2tgMobbl/gD9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T61HxQAAANsAAAAPAAAAAAAAAAAAAAAAAJgCAABkcnMv&#10;ZG93bnJldi54bWxQSwUGAAAAAAQABAD1AAAAigMAAAAA&#10;" filled="f" strokecolor="#243f60 [1604]" strokeweight="1.25pt">
                                          <v:textbox>
                                            <w:txbxContent>
                                              <w:p w:rsidR="00B15351" w:rsidRPr="00A47767" w:rsidRDefault="00B15351" w:rsidP="00A47767">
                                                <w:pPr>
                                                  <w:ind w:firstLineChars="50" w:firstLine="100"/>
                                                  <w:rPr>
                                                    <w:color w:val="000000" w:themeColor="text1"/>
                                                    <w:sz w:val="20"/>
                                                  </w:rPr>
                                                </w:pPr>
                                                <w:r w:rsidRPr="00A47767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20"/>
                                                  </w:rPr>
                                                  <w:t>Customer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oval id="椭圆 115" o:spid="_x0000_s1087" style="position:absolute;left:12580;top:7745;width:71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ib68EA&#10;AADcAAAADwAAAGRycy9kb3ducmV2LnhtbERPTWsCMRC9F/wPYQRvNaugyGoUXZB6KcVtweuwGTfR&#10;zWTdpLr9941Q6G0e73NWm9414k5dsJ4VTMYZCOLKa8u1gq/P/esCRIjIGhvPpOCHAmzWg5cV5to/&#10;+Ej3MtYihXDIUYGJsc2lDJUhh2HsW+LEnX3nMCbY1VJ3+EjhrpHTLJtLh5ZTg8GWCkPVtfx2CorZ&#10;9WatORXvb7sFzS8fZXWmUqnRsN8uQUTq47/4z33Qaf5kBs9n0gV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4m+vBAAAA3AAAAA8AAAAAAAAAAAAAAAAAmAIAAGRycy9kb3du&#10;cmV2LnhtbFBLBQYAAAAABAAEAPUAAACGAwAAAAA=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E57B25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P</w:t>
                                                </w: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oint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16" o:spid="_x0000_s1088" style="position:absolute;left:622;top:-20454;width:8731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oFnMIA&#10;AADcAAAADwAAAGRycy9kb3ducmV2LnhtbERP32vCMBB+F/wfwgm+aapgkc4oW0Hci4zVwV6P5mwy&#10;m0ttMq3//TIY7O0+vp+32Q2uFTfqg/WsYDHPQBDXXltuFHyc9rM1iBCRNbaeScGDAuy249EGC+3v&#10;/E63KjYihXAoUIGJsSukDLUhh2HuO+LEnX3vMCbYN1L3eE/hrpXLLMulQ8upwWBHpaH6Un07BeXq&#10;crXWfJbHw8ua8q+3qj5TpdR0Mjw/gYg0xH/xn/tVp/mLHH6fS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gWcwgAAANwAAAAPAAAAAAAAAAAAAAAAAJgCAABkcnMvZG93&#10;bnJldi54bWxQSwUGAAAAAAQABAD1AAAAhwMAAAAA&#10;" filled="f" strokecolor="#243f60 [1604]" strokeweight="1.5pt">
                                          <v:textbox>
                                            <w:txbxContent>
                                              <w:p w:rsidR="00B15351" w:rsidRPr="00E57B25" w:rsidRDefault="00B15351" w:rsidP="00E57B25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6"/>
                                                  </w:rPr>
                                                </w:pPr>
                                                <w:r w:rsidRPr="00E57B25">
                                                  <w:rPr>
                                                    <w:color w:val="000000" w:themeColor="text1"/>
                                                    <w:sz w:val="16"/>
                                                  </w:rPr>
                                                  <w:t>P</w:t>
                                                </w:r>
                                                <w:r w:rsidRPr="00E57B25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6"/>
                                                  </w:rPr>
                                                  <w:t>assword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17" o:spid="_x0000_s1089" style="position:absolute;top:3506;width:7175;height:4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agB8IA&#10;AADcAAAADwAAAGRycy9kb3ducmV2LnhtbERPS2sCMRC+F/wPYQreataCD1aj1AXRSymuhV6HzbiJ&#10;bibbTdTtv28KBW/z8T1nue5dI27UBetZwXiUgSCuvLZcK/g8bl/mIEJE1th4JgU/FGC9GjwtMdf+&#10;zge6lbEWKYRDjgpMjG0uZagMOQwj3xIn7uQ7hzHBrpa6w3sKd418zbKpdGg5NRhsqTBUXcqrU1BM&#10;Lt/Wmq/ifbeZ0/T8UVYnKpUaPvdvCxCR+vgQ/7v3Os0fz+DvmXS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5qAHwgAAANwAAAAPAAAAAAAAAAAAAAAAAJgCAABkcnMvZG93&#10;bnJldi54bWxQSwUGAAAAAAQABAD1AAAAhwMAAAAA&#10;" filled="f" strokecolor="#243f60 [1604]" strokeweight="1.5pt">
                                          <v:textbox>
                                            <w:txbxContent>
                                              <w:p w:rsidR="00B15351" w:rsidRPr="00E57B25" w:rsidRDefault="00B15351" w:rsidP="00E57B25">
                                                <w:pP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</w:pPr>
                                                <w:r w:rsidRPr="00E57B25"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  <w:t>P</w:t>
                                                </w:r>
                                                <w:r w:rsidRPr="00E57B25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  <w:t>hone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18" o:spid="_x0000_s1090" style="position:absolute;top:-16078;width:7175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0dcUA&#10;AADcAAAADwAAAGRycy9kb3ducmV2LnhtbESPQWvDMAyF74P+B6PCbqvTQUvJ6pY1MNrLGMsGu4pY&#10;jb3Gchq7bfbvp8NgN4n39N6n9XYMnbrSkHxkA/NZAYq4idZza+Dz4+VhBSplZItdZDLwQwm2m8nd&#10;Gksbb/xO1zq3SkI4lWjA5dyXWqfGUcA0iz2xaMc4BMyyDq22A94kPHT6sSiWOqBnaXDYU+WoOdWX&#10;YKBanM7eu6/qdb9b0fL7rW6OVBtzPx2fn0BlGvO/+e/6YAV/LrT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TR1xQAAANwAAAAPAAAAAAAAAAAAAAAAAJgCAABkcnMv&#10;ZG93bnJldi54bWxQSwUGAAAAAAQABAD1AAAAigMAAAAA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E57B25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r w:rsidRPr="00C70721"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N</w:t>
                                                </w:r>
                                                <w:r w:rsidRPr="00C70721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ame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line id="直接连接符 119" o:spid="_x0000_s1091" style="position:absolute;flip:y;visibility:visible;mso-wrap-style:square" from="6368,3592" to="9715,4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6bBsQAAADcAAAADwAAAGRycy9kb3ducmV2LnhtbERPTWvCQBC9C/0PyxS81U2saBtdRQQx&#10;WGit9eBxyI5JMDubZleT9td3hYK3ebzPmS06U4krNa60rCAeRCCIM6tLzhUcvtZPLyCcR9ZYWSYF&#10;P+RgMX/ozTDRtuVPuu59LkIIuwQVFN7XiZQuK8igG9iaOHAn2xj0ATa51A22IdxUchhFY2mw5NBQ&#10;YE2rgrLz/mIUpClvt7+8/jjGu++Nfy7f3kftRKn+Y7ecgvDU+bv4353qMD9+hdsz4QI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psGxAAAANwAAAAPAAAAAAAAAAAA&#10;AAAAAKECAABkcnMvZG93bnJldi54bWxQSwUGAAAAAAQABAD5AAAAkgMAAAAA&#10;" strokecolor="#4579b8 [3044]"/>
                                        <v:line id="直接连接符 120" o:spid="_x0000_s1092" style="position:absolute;flip:y;visibility:visible;mso-wrap-style:square" from="7175,-14246" to="9353,-14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4JscAAADcAAAADwAAAGRycy9kb3ducmV2LnhtbESPQWvCQBCF74X+h2UKvdWNVmpJXUUE&#10;MShUa3vocchOk9DsbMyuJvrrnUOhtxnem/e+mc57V6sztaHybGA4SEAR595WXBj4+lw9vYIKEdli&#10;7ZkMXCjAfHZ/N8XU+o4/6HyIhZIQDikaKGNsUq1DXpLDMPANsWg/vnUYZW0LbVvsJNzVepQkL9ph&#10;xdJQYkPLkvLfw8kZyDLebK682n0P98d1fK627+NuYszjQ794AxWpj//mv+vMCv5I8OUZmUDP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qPgmxwAAANwAAAAPAAAAAAAA&#10;AAAAAAAAAKECAABkcnMvZG93bnJldi54bWxQSwUGAAAAAAQABAD5AAAAlQMAAAAA&#10;" strokecolor="#4579b8 [3044]"/>
                                        <v:line id="直接连接符 121" o:spid="_x0000_s1093" style="position:absolute;flip:x y;visibility:visible;mso-wrap-style:square" from="15919,3588" to="16168,7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1LsIAAADcAAAADwAAAGRycy9kb3ducmV2LnhtbERPS4vCMBC+L/gfwgje1lTRRapRdFHR&#10;0+Lj4m1oxrbYTGqSrXV//UZY2Nt8fM+ZLVpTiYacLy0rGPQTEMSZ1SXnCs6nzfsEhA/IGivLpOBJ&#10;HhbzztsMU20ffKDmGHIRQ9inqKAIoU6l9FlBBn3f1sSRu1pnMETocqkdPmK4qeQwST6kwZJjQ4E1&#10;fRaU3Y7fRoFe/2yb6p7djNw/V+uv0Rjd6qJUr9supyACteFf/Ofe6Th/OIDXM/E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I1LsIAAADcAAAADwAAAAAAAAAAAAAA&#10;AAChAgAAZHJzL2Rvd25yZXYueG1sUEsFBgAAAAAEAAQA+QAAAJADAAAAAA==&#10;" strokecolor="#4579b8 [3044]"/>
                                        <v:line id="直接连接符 122" o:spid="_x0000_s1094" style="position:absolute;flip:x y;visibility:visible;mso-wrap-style:square" from="8075,-17327" to="9714,-16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CrWcIAAADcAAAADwAAAGRycy9kb3ducmV2LnhtbERPS2vCQBC+C/0PyxR6001DLRJdRYst&#10;eio+Lt6G7JgEs7Pp7jZGf70rCN7m43vOZNaZWrTkfGVZwfsgAUGcW11xoWC/++6PQPiArLG2TAou&#10;5GE2felNMNP2zBtqt6EQMYR9hgrKEJpMSp+XZNAPbEMcuaN1BkOErpDa4TmGm1qmSfIpDVYcG0ps&#10;6Kuk/LT9Nwr08vrT1n/5ycj1ZbH8/RiiWxyUenvt5mMQgbrwFD/cKx3npyncn4kXyO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CrWcIAAADcAAAADwAAAAAAAAAAAAAA&#10;AAChAgAAZHJzL2Rvd25yZXYueG1sUEsFBgAAAAAEAAQA+QAAAJADAAAAAA==&#10;" strokecolor="#4579b8 [3044]"/>
                                      </v:group>
                                      <v:group id="组合 128" o:spid="_x0000_s1095" style="position:absolute;left:39106;top:37474;width:22942;height:10198" coordsize="22944,10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                    <v:rect id="矩形 88" o:spid="_x0000_s1096" style="position:absolute;left:5470;width:8496;height:3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5NcIA&#10;AADbAAAADwAAAGRycy9kb3ducmV2LnhtbERPTWvCQBC9F/wPywje6kbBVqKriCAUaQ9VEbxNsmMS&#10;zc6G7FRjf333UPD4eN/zZedqdaM2VJ4NjIYJKOLc24oLA4f95nUKKgiyxdozGXhQgOWi9zLH1Po7&#10;f9NtJ4WKIRxSNFCKNKnWIS/JYRj6hjhyZ986lAjbQtsW7zHc1XqcJG/aYcWxocSG1iXl192PMyBJ&#10;ttr8TuSSn77C8TH5zLbvh8yYQb9bzUAJdfIU/7s/rIFpHBu/xB+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0Dk1wgAAANsAAAAPAAAAAAAAAAAAAAAAAJgCAABkcnMvZG93&#10;bnJldi54bWxQSwUGAAAAAAQABAD1AAAAhwMAAAAA&#10;" filled="f" strokecolor="#243f60 [1604]" strokeweight="1.25pt">
                                          <v:textbox>
                                            <w:txbxContent>
                                              <w:p w:rsidR="00B15351" w:rsidRPr="00EF744B" w:rsidRDefault="00B15351" w:rsidP="009423C1">
                                                <w:pPr>
                                                  <w:ind w:firstLineChars="100" w:firstLine="210"/>
                                                  <w:rPr>
                                                    <w:color w:val="000000" w:themeColor="text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</w:rPr>
                                                  <w:t>Tables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oval id="椭圆 124" o:spid="_x0000_s1097" style="position:absolute;top:5959;width:7753;height:42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j0zcIA&#10;AADcAAAADwAAAGRycy9kb3ducmV2LnhtbERPTWsCMRC9F/wPYYTealaxIqtRdEHspZRuBa/DZtxE&#10;N5N1E3X775tCobd5vM9ZrnvXiDt1wXpWMB5lIIgrry3XCg5fu5c5iBCRNTaeScE3BVivBk9LzLV/&#10;8Cfdy1iLFMIhRwUmxjaXMlSGHIaRb4kTd/Kdw5hgV0vd4SOFu0ZOsmwmHVpODQZbKgxVl/LmFBSv&#10;l6u15li877dzmp0/yupEpVLPw36zABGpj//iP/ebTvMnU/h9Jl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WPTNwgAAANwAAAAPAAAAAAAAAAAAAAAAAJgCAABkcnMvZG93&#10;bnJldi54bWxQSwUGAAAAAAQABAD1AAAAhwMAAAAA&#10;" filled="f" strokecolor="#243f60 [1604]" strokeweight="1.5pt">
                                          <v:textbox>
                                            <w:txbxContent>
                                              <w:p w:rsidR="00B15351" w:rsidRPr="00E57B25" w:rsidRDefault="00B15351" w:rsidP="00E57B25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</w:pPr>
                                                <w:r w:rsidRPr="00E57B25"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  <w:t>V</w:t>
                                                </w:r>
                                                <w:r w:rsidRPr="00E57B25"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  <w:u w:val="single"/>
                                                  </w:rPr>
                                                  <w:t>ariety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oval id="椭圆 125" o:spid="_x0000_s1098" style="position:absolute;left:15739;top:3794;width:7205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RRVsEA&#10;AADcAAAADwAAAGRycy9kb3ducmV2LnhtbERPTWsCMRC9F/wPYQRvNaugyGoUXZB6kdJtweuwGTfR&#10;zWTdpLr++6ZQ6G0e73NWm9414k5dsJ4VTMYZCOLKa8u1gq/P/esCRIjIGhvPpOBJATbrwcsKc+0f&#10;/EH3MtYihXDIUYGJsc2lDJUhh2HsW+LEnX3nMCbY1VJ3+EjhrpHTLJtLh5ZTg8GWCkPVtfx2CorZ&#10;9WatORXHt92C5pf3sjpTqdRo2G+XICL18V/85z7oNH86g99n0gV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UUVbBAAAA3AAAAA8AAAAAAAAAAAAAAAAAmAIAAGRycy9kb3du&#10;cmV2LnhtbFBLBQYAAAAABAAEAPUAAACGAwAAAAA=&#10;" filled="f" strokecolor="#243f60 [1604]" strokeweight="1.5pt">
                                          <v:textbox>
                                            <w:txbxContent>
                                              <w:p w:rsidR="00B15351" w:rsidRPr="00C70721" w:rsidRDefault="00B15351" w:rsidP="00E57B25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T</w:t>
                                                </w: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  <w:sz w:val="18"/>
                                                  </w:rPr>
                                                  <w:t>ime</w:t>
                                                </w:r>
                                              </w:p>
                                            </w:txbxContent>
                                          </v:textbox>
                                        </v:oval>
                                        <v:line id="直接连接符 126" o:spid="_x0000_s1099" style="position:absolute;flip:y;visibility:visible;mso-wrap-style:square" from="4245,3592" to="5470,5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3FycMAAADcAAAADwAAAGRycy9kb3ducmV2LnhtbERPTWvCQBC9C/0PyxR6qxutaEldRQRp&#10;UFCrHnocsmMSzM6m2dVEf70rFLzN433OeNqaUlyodoVlBb1uBII4tbrgTMFhv3j/BOE8ssbSMim4&#10;koPp5KUzxljbhn/osvOZCCHsYlSQe1/FUro0J4OuayviwB1tbdAHWGdS19iEcFPKfhQNpcGCQ0OO&#10;Fc1zSk+7s1GQJLxc3nix+e1t/779R7FaD5qRUm+v7ewLhKfWP8X/7kSH+f0hPJ4JF8jJ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NxcnDAAAA3AAAAA8AAAAAAAAAAAAA&#10;AAAAoQIAAGRycy9kb3ducmV2LnhtbFBLBQYAAAAABAAEAPkAAACRAwAAAAA=&#10;" strokecolor="#4579b8 [3044]"/>
                                        <v:line id="直接连接符 127" o:spid="_x0000_s1100" style="position:absolute;flip:x y;visibility:visible;mso-wrap-style:square" from="13945,3588" to="16794,4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cIwcMAAADcAAAADwAAAGRycy9kb3ducmV2LnhtbERPS2vCQBC+F/wPywi96UbpQ6JrULGl&#10;PUnVi7chOyYh2dm4u42xv75bEHqbj+85i6w3jejI+cqygsk4AUGcW11xoeB4eBvNQPiArLGxTApu&#10;5CFbDh4WmGp75S/q9qEQMYR9igrKENpUSp+XZNCPbUscubN1BkOErpDa4TWGm0ZOk+RFGqw4NpTY&#10;0qakvN5/GwV6+/PeNZe8NvLztt7unp7RrU9KPQ771RxEoD78i+/uDx3nT1/h75l4gV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nCMHDAAAA3AAAAA8AAAAAAAAAAAAA&#10;AAAAoQIAAGRycy9kb3ducmV2LnhtbFBLBQYAAAAABAAEAPkAAACRAwAAAAA=&#10;" strokecolor="#4579b8 [3044]"/>
                                      </v:group>
                                      <v:line id="直接连接符 129" o:spid="_x0000_s1101" style="position:absolute;visibility:visible;mso-wrap-style:square" from="33723,9713" to="36242,10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lZj8IAAADcAAAADwAAAGRycy9kb3ducmV2LnhtbERPzWrCQBC+C32HZQredNMURaOrSKEg&#10;tpdaH2DMjkkwO5vuTjX26d1Cobf5+H5nue5dqy4UYuPZwNM4A0VcettwZeDw+TqagYqCbLH1TAZu&#10;FGG9ehgssbD+yh902UulUgjHAg3UIl2hdSxrchjHviNO3MkHh5JgqLQNeE3hrtV5lk21w4ZTQ40d&#10;vdRUnvffzsDX2/s23o5tLtPJz+4cNrO5PEdjho/9ZgFKqJd/8Z97a9P8fA6/z6QL9O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lZj8IAAADcAAAADwAAAAAAAAAAAAAA&#10;AAChAgAAZHJzL2Rvd25yZXYueG1sUEsFBgAAAAAEAAQA+QAAAJADAAAAAA==&#10;" strokecolor="#4579b8 [3044]"/>
                                      <v:line id="直接连接符 130" o:spid="_x0000_s1102" style="position:absolute;visibility:visible;mso-wrap-style:square" from="42692,13218" to="42692,17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mz8UAAADcAAAADwAAAGRycy9kb3ducmV2LnhtbESPQU8CQQyF7yb8h0lJvMmsEAmsDISY&#10;mBD1IvAD6k7d3bDTWWcqLP56ezDx1ua9vvd1tRlCZ86UchvZwf2kAENcRd9y7eB4eL5bgMmC7LGL&#10;TA6ulGGzHt2ssPTxwu903kttNIRziQ4akb60NlcNBcyT2BOr9hlTQNE11dYnvGh46Oy0KOY2YMva&#10;0GBPTw1Vp/13cPD1+rbL149uKvOHn5dT2i6WMsvO3Y6H7SMYoUH+zX/XO6/4M8XXZ3QCu/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pmz8UAAADcAAAADwAAAAAAAAAA&#10;AAAAAAChAgAAZHJzL2Rvd25yZXYueG1sUEsFBgAAAAAEAAQA+QAAAJMDAAAAAA==&#10;" strokecolor="#4579b8 [3044]"/>
                                      <v:line id="直接连接符 131" o:spid="_x0000_s1103" style="position:absolute;flip:x;visibility:visible;mso-wrap-style:square" from="30245,21561" to="41964,35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3LYMQAAADcAAAADwAAAGRycy9kb3ducmV2LnhtbERPS2vCQBC+C/6HZYTe6iYqtkRXEUEa&#10;FPqwHjwO2TEJZmfT7NZEf31XKHibj+8582VnKnGhxpWWFcTDCARxZnXJuYLD9+b5FYTzyBory6Tg&#10;Sg6Wi35vjom2LX/RZe9zEULYJaig8L5OpHRZQQbd0NbEgTvZxqAPsMmlbrAN4aaSoyiaSoMlh4YC&#10;a1oXlJ33v0ZBmvJ2e+PNxzH+/Hnz43L3PmlflHoadKsZCE+df4j/3akO88cx3J8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PctgxAAAANwAAAAPAAAAAAAAAAAA&#10;AAAAAKECAABkcnMvZG93bnJldi54bWxQSwUGAAAAAAQABAD5AAAAkgMAAAAA&#10;" strokecolor="#4579b8 [3044]"/>
                                      <v:line id="直接连接符 132" o:spid="_x0000_s1104" style="position:absolute;flip:x;visibility:visible;mso-wrap-style:square" from="18369,38617" to="24230,38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9VF8QAAADcAAAADwAAAGRycy9kb3ducmV2LnhtbERPS2vCQBC+F/oflin0Vjc+qCXNRkQQ&#10;g0K16qHHITsmwexszG5N9Nd3C4Xe5uN7TjLrTS2u1LrKsoLhIAJBnFtdcaHgeFi+vIFwHlljbZkU&#10;3MjBLH18SDDWtuNPuu59IUIIuxgVlN43sZQuL8mgG9iGOHAn2xr0AbaF1C12IdzUchRFr9JgxaGh&#10;xIYWJeXn/bdRkGW8Xt95uf0a7i4rP642H5NuqtTzUz9/B+Gp9//iP3emw/zxCH6fCRfI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1UXxAAAANwAAAAPAAAAAAAAAAAA&#10;AAAAAKECAABkcnMvZG93bnJldi54bWxQSwUGAAAAAAQABAD5AAAAkgMAAAAA&#10;" strokecolor="#4579b8 [3044]"/>
                                      <v:line id="直接连接符 133" o:spid="_x0000_s1105" style="position:absolute;visibility:visible;mso-wrap-style:square" from="36249,38617" to="44577,38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j4uMIAAADcAAAADwAAAGRycy9kb3ducmV2LnhtbERPzWrCQBC+C32HZQq96aYGxUZXkUJB&#10;2l7UPsCYnSbB7Gy6O9XYp3cLgrf5+H5nsepdq04UYuPZwPMoA0VcettwZeBr/zacgYqCbLH1TAYu&#10;FGG1fBgssLD+zFs67aRSKYRjgQZqka7QOpY1OYwj3xEn7tsHh5JgqLQNeE7hrtXjLJtqhw2nhho7&#10;eq2pPO5+nYGfj89NvBzasUwnf+/HsJ69SB6NeXrs13NQQr3cxTf3xqb5eQ7/z6QL9PI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j4uMIAAADcAAAADwAAAAAAAAAAAAAA&#10;AAChAgAAZHJzL2Rvd25yZXYueG1sUEsFBgAAAAAEAAQA+QAAAJADAAAAAA==&#10;" strokecolor="#4579b8 [3044]"/>
                                      <v:oval id="椭圆 136" o:spid="_x0000_s1106" style="position:absolute;left:35610;top:48097;width:7169;height:4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9Z/MIA&#10;AADcAAAADwAAAGRycy9kb3ducmV2LnhtbERP32vCMBB+F/wfwgl701THinRGmYWxvQyxG+z1aM4m&#10;s7nUJtPuv18Ewbf7+H7eajO4VpypD9azgvksA0Fce225UfD1+TpdgggRWWPrmRT8UYDNejxaYaH9&#10;hfd0rmIjUgiHAhWYGLtCylAbchhmviNO3MH3DmOCfSN1j5cU7lq5yLJcOrScGgx2VBqqj9WvU1A+&#10;HU/Wmu/y4227pPxnV9UHqpR6mAwvzyAiDfEuvrnfdZr/mMP1mXS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1n8wgAAANwAAAAPAAAAAAAAAAAAAAAAAJgCAABkcnMvZG93&#10;bnJldi54bWxQSwUGAAAAAAQABAD1AAAAhwMAAAAA&#10;" filled="f" strokecolor="#243f60 [1604]" strokeweight="1.5pt">
                                        <v:textbox>
                                          <w:txbxContent>
                                            <w:p w:rsidR="00B15351" w:rsidRPr="00E57B25" w:rsidRDefault="00B15351" w:rsidP="00DB4DD8">
                                              <w:pPr>
                                                <w:rPr>
                                                  <w:color w:val="000000" w:themeColor="text1"/>
                                                  <w:sz w:val="18"/>
                                                  <w:u w:val="single"/>
                                                </w:rPr>
                                              </w:pPr>
                                              <w:r>
                                                <w:rPr>
                                                  <w:color w:val="000000" w:themeColor="text1"/>
                                                  <w:sz w:val="18"/>
                                                  <w:u w:val="single"/>
                                                </w:rPr>
                                                <w:t>O</w:t>
                                              </w:r>
                                              <w:r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  <w:sz w:val="18"/>
                                                  <w:u w:val="single"/>
                                                </w:rPr>
                                                <w:t>rder</w:t>
                                              </w:r>
                                            </w:p>
                                          </w:txbxContent>
                                        </v:textbox>
                                      </v:oval>
                                      <v:line id="直接连接符 137" o:spid="_x0000_s1107" style="position:absolute;visibility:visible;mso-wrap-style:square" from="30245,41632" to="36660,48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+u8MAAADcAAAADwAAAGRycy9kb3ducmV2LnhtbERPzWoCMRC+F/oOYQreNFtFq1ujSKEg&#10;thetDzBuxt3FzWSbTHX16ZuC0Nt8fL8zX3auUWcKsfZs4HmQgSIuvK25NLD/eu9PQUVBtth4JgNX&#10;irBcPD7MMbf+wls676RUKYRjjgYqkTbXOhYVOYwD3xIn7uiDQ0kwlNoGvKRw1+hhlk20w5pTQ4Ut&#10;vVVUnHY/zsD3x+c6Xg/NUCbj2+YUVtOZjKIxvadu9QpKqJN/8d29tmn+6AX+nkkX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/rvDAAAA3AAAAA8AAAAAAAAAAAAA&#10;AAAAoQIAAGRycy9kb3ducmV2LnhtbFBLBQYAAAAABAAEAPkAAACRAwAAAAA=&#10;" strokecolor="#4579b8 [3044]"/>
                                    </v:group>
                                  </v:group>
                                </v:group>
                                <v:oval id="椭圆 141" o:spid="_x0000_s1108" style="position:absolute;left:18208;top:48103;width:7163;height:40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Cy9cIA&#10;AADcAAAADwAAAGRycy9kb3ducmV2LnhtbERPTWsCMRC9C/6HMAVvmrVYkdUodUH0UkrXQq/DZtxE&#10;N5PtJur23zeFgrd5vM9ZbXrXiBt1wXpWMJ1kIIgrry3XCj6Pu/ECRIjIGhvPpOCHAmzWw8EKc+3v&#10;/EG3MtYihXDIUYGJsc2lDJUhh2HiW+LEnXznMCbY1VJ3eE/hrpHPWTaXDi2nBoMtFYaqS3l1CoqX&#10;y7e15qt4228XND+/l9WJSqVGT/3rEkSkPj7E/+6DTvNnU/h7Jl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8LL1wgAAANwAAAAPAAAAAAAAAAAAAAAAAJgCAABkcnMvZG93&#10;bnJldi54bWxQSwUGAAAAAAQABAD1AAAAhwMAAAAA&#10;" filled="f" strokecolor="#243f60 [1604]" strokeweight="1.5pt">
                                  <v:textbox>
                                    <w:txbxContent>
                                      <w:p w:rsidR="00B15351" w:rsidRPr="004705A8" w:rsidRDefault="00B15351" w:rsidP="004705A8">
                                        <w:pPr>
                                          <w:rPr>
                                            <w:color w:val="000000" w:themeColor="text1"/>
                                            <w:sz w:val="18"/>
                                          </w:rPr>
                                        </w:pPr>
                                        <w:proofErr w:type="spellStart"/>
                                        <w:r w:rsidRPr="004705A8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</w:rPr>
                                          <w:t>Num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oval>
                                <v:line id="直接连接符 142" o:spid="_x0000_s1109" style="position:absolute;flip:x;visibility:visible;mso-wrap-style:square" from="24322,41632" to="30245,48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kmasMAAADcAAAADwAAAGRycy9kb3ducmV2LnhtbERPTWvCQBC9C/6HZYTe6kYrWlJXEUEM&#10;CtWqhx6H7JgEs7MxuzWpv74rFLzN433OdN6aUtyodoVlBYN+BII4tbrgTMHpuHp9B+E8ssbSMin4&#10;JQfzWbczxVjbhr/odvCZCCHsYlSQe1/FUro0J4OubyviwJ1tbdAHWGdS19iEcFPKYRSNpcGCQ0OO&#10;FS1zSi+HH6MgSXizufNq9z3YX9f+rdh+jpqJUi+9dvEBwlPrn+J/d6LD/NEQHs+EC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pJmrDAAAA3AAAAA8AAAAAAAAAAAAA&#10;AAAAoQIAAGRycy9kb3ducmV2LnhtbFBLBQYAAAAABAAEAPkAAACRAwAAAAA=&#10;" strokecolor="#4579b8 [3044]"/>
                              </v:group>
                              <v:oval id="椭圆 144" o:spid="_x0000_s1110" style="position:absolute;left:26802;top:47715;width:7156;height:4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cRbcIA&#10;AADcAAAADwAAAGRycy9kb3ducmV2LnhtbERP32vCMBB+H/g/hBP2NtMNlVKNshXG9iJiN9jr0ZxN&#10;tLl0Tab1vzeCsLf7+H7ecj24VpyoD9azgudJBoK49tpyo+D76/0pBxEissbWMym4UID1avSwxEL7&#10;M+/oVMVGpBAOBSowMXaFlKE25DBMfEecuL3vHcYE+0bqHs8p3LXyJcvm0qHl1GCwo9JQfaz+nIJy&#10;dvy11vyUm4+3nOaHbVXvqVLqcTy8LkBEGuK/+O7+1Gn+dAq3Z9IFcn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xFtwgAAANwAAAAPAAAAAAAAAAAAAAAAAJgCAABkcnMvZG93&#10;bnJldi54bWxQSwUGAAAAAAQABAD1AAAAhwMAAAAA&#10;" filled="f" strokecolor="#243f60 [1604]" strokeweight="1.5pt">
                                <v:textbox>
                                  <w:txbxContent>
                                    <w:p w:rsidR="00B15351" w:rsidRPr="004705A8" w:rsidRDefault="00B15351" w:rsidP="00B91B9F">
                                      <w:pPr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tate</w:t>
                                      </w:r>
                                    </w:p>
                                  </w:txbxContent>
                                </v:textbox>
                              </v:oval>
                              <v:line id="直接连接符 145" o:spid="_x0000_s1111" style="position:absolute;visibility:visible;mso-wrap-style:square" from="30037,41636" to="30380,47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u2KsMAAADcAAAADwAAAGRycy9kb3ducmV2LnhtbERP22oCMRB9F/oPYQq+abbe0K1RpCCI&#10;7UttP2C6GXcXN5NtMurar28KBd/mcK6zXHeuURcKsfZs4GmYgSIuvK25NPD5sR3MQUVBtth4JgM3&#10;irBePfSWmFt/5Xe6HKRUKYRjjgYqkTbXOhYVOYxD3xIn7uiDQ0kwlNoGvKZw1+hRls20w5pTQ4Ut&#10;vVRUnA5nZ+D79W0Xb1/NSGbTn/0pbOYLGUdj+o/d5hmUUCd38b97Z9P8yRT+nkkX6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rtirDAAAA3AAAAA8AAAAAAAAAAAAA&#10;AAAAoQIAAGRycy9kb3ducmV2LnhtbFBLBQYAAAAABAAEAPkAAACRAwAAAAA=&#10;" strokecolor="#4579b8 [3044]"/>
                            </v:group>
                            <v:rect id="矩形 31" o:spid="_x0000_s1112" style="position:absolute;left:9715;top:19594;width:8490;height:36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VZT8YA&#10;AADbAAAADwAAAGRycy9kb3ducmV2LnhtbESPX2vCQBDE3wt+h2MLfdOLLf4heooIQin2oSqCb5vc&#10;Nkmb2wu5rUY/fa8g9HGYmd8w82XnanWmNlSeDQwHCSji3NuKCwOH/aY/BRUE2WLtmQxcKcBy0XuY&#10;Y2r9hT/ovJNCRQiHFA2UIk2qdchLchgGviGO3qdvHUqUbaFti5cId7V+TpKxdlhxXCixoXVJ+ffu&#10;xxmQJFttbiP5yk/v4XgdbbO3ySEz5umxW81ACXXyH763X62BlyH8fYk/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VZT8YAAADbAAAADwAAAAAAAAAAAAAAAACYAgAAZHJz&#10;L2Rvd25yZXYueG1sUEsFBgAAAAAEAAQA9QAAAIsDAAAAAA==&#10;" filled="f" strokecolor="#243f60 [1604]" strokeweight="1.25pt">
                              <v:textbox>
                                <w:txbxContent>
                                  <w:p w:rsidR="00B15351" w:rsidRPr="00EF744B" w:rsidRDefault="00B15351" w:rsidP="00A47767">
                                    <w:pPr>
                                      <w:ind w:firstLineChars="100" w:firstLine="210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Users</w:t>
                                    </w:r>
                                  </w:p>
                                </w:txbxContent>
                              </v:textbox>
                            </v:rect>
                            <v:oval id="椭圆 32" o:spid="_x0000_s1113" style="position:absolute;left:1796;top:24329;width:5378;height:4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3wMMA&#10;AADbAAAADwAAAGRycy9kb3ducmV2LnhtbESPQWsCMRSE7wX/Q3hCbzWrUpHVKLog9lJKt4LXx+a5&#10;iW5e1k3U7b9vCoUeh5n5hlmue9eIO3XBelYwHmUgiCuvLdcKDl+7lzmIEJE1Np5JwTcFWK8GT0vM&#10;tX/wJ93LWIsE4ZCjAhNjm0sZKkMOw8i3xMk7+c5hTLKrpe7wkeCukZMsm0mHltOCwZYKQ9WlvDkF&#10;xevlaq05Fu/77Zxm54+yOlGp1POw3yxAROrjf/iv/aYVTCfw+yX9A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W3wMMAAADbAAAADwAAAAAAAAAAAAAAAACYAgAAZHJzL2Rv&#10;d25yZXYueG1sUEsFBgAAAAAEAAQA9QAAAIgDAAAAAA==&#10;" filled="f" strokecolor="#243f60 [1604]" strokeweight="1.5pt">
                              <v:textbox>
                                <w:txbxContent>
                                  <w:p w:rsidR="00B15351" w:rsidRPr="00A47767" w:rsidRDefault="00B15351" w:rsidP="00A47767">
                                    <w:pPr>
                                      <w:rPr>
                                        <w:color w:val="000000" w:themeColor="text1"/>
                                        <w:sz w:val="18"/>
                                      </w:rPr>
                                    </w:pPr>
                                    <w:proofErr w:type="spellStart"/>
                                    <w:r w:rsidRPr="00A47767">
                                      <w:rPr>
                                        <w:color w:val="000000" w:themeColor="text1"/>
                                        <w:sz w:val="18"/>
                                      </w:rPr>
                                      <w:t>U</w:t>
                                    </w:r>
                                    <w:r w:rsidRPr="00A47767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</w:rPr>
                                      <w:t>id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oval>
                            <v:line id="直接连接符 33" o:spid="_x0000_s1114" style="position:absolute;flip:y;visibility:visible;mso-wrap-style:square" from="6368,23268" to="9714,28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4N6cUAAADbAAAADwAAAGRycy9kb3ducmV2LnhtbESPQWvCQBSE74X+h+UJ3szGprQlukop&#10;iMGCWuvB4yP7TILZtzG7mrS/3i0IPQ4z8w0znfemFldqXWVZwTiKQRDnVldcKNh/L0ZvIJxH1lhb&#10;JgU/5GA+e3yYYqptx1903flCBAi7FBWU3jeplC4vyaCLbEMcvKNtDfog20LqFrsAN7V8iuMXabDi&#10;sFBiQx8l5afdxSjIMl6tfnmxOYy356VPqs/1c/eq1HDQv09AeOr9f/jezrSCJIG/L+EH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4N6cUAAADbAAAADwAAAAAAAAAA&#10;AAAAAAChAgAAZHJzL2Rvd25yZXYueG1sUEsFBgAAAAAEAAQA+QAAAJMDAAAAAA==&#10;" strokecolor="#4579b8 [3044]"/>
                            <v:oval id="椭圆 34" o:spid="_x0000_s1115" style="position:absolute;left:4898;top:43842;width:7169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KL8QA&#10;AADbAAAADwAAAGRycy9kb3ducmV2LnhtbESPQWsCMRSE7wX/Q3hCbzVrbUVWo+iC6KWUroLXx+a5&#10;iW5etptUt/++KRR6HGbmG2ax6l0jbtQF61nBeJSBIK68tlwrOB62TzMQISJrbDyTgm8KsFoOHhaY&#10;a3/nD7qVsRYJwiFHBSbGNpcyVIYchpFviZN39p3DmGRXS93hPcFdI5+zbCodWk4LBlsqDFXX8ssp&#10;KF6vn9aaU/G228xoenkvqzOVSj0O+/UcRKQ+/of/2nutYPICv1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Qii/EAAAA2wAAAA8AAAAAAAAAAAAAAAAAmAIAAGRycy9k&#10;b3ducmV2LnhtbFBLBQYAAAAABAAEAPUAAACJAwAAAAA=&#10;" filled="f" strokecolor="#243f60 [1604]" strokeweight="1.5pt">
                              <v:textbox>
                                <w:txbxContent>
                                  <w:p w:rsidR="00B15351" w:rsidRPr="00C70721" w:rsidRDefault="00B15351" w:rsidP="00A4776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</w:rPr>
                                      <w:t>Uid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oval>
                            <v:line id="直接连接符 35" o:spid="_x0000_s1116" style="position:absolute;flip:y;visibility:visible;mso-wrap-style:square" from="10123,39760" to="12570,43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swBsYAAADbAAAADwAAAGRycy9kb3ducmV2LnhtbESPT2vCQBTE70K/w/IKvZmN/2pJXUUK&#10;0qBgW+2hx0f2NQnNvk2zq4l+elcQPA4z8xtmtuhMJY7UuNKygkEUgyDOrC45V/C9X/VfQDiPrLGy&#10;TApO5GAxf+jNMNG25S867nwuAoRdggoK7+tESpcVZNBFtiYO3q9tDPogm1zqBtsAN5UcxvGzNFhy&#10;WCiwpreCsr/dwShIU16vz7z6+Bl8/r/7UbnZjtupUk+P3fIVhKfO38O3dqoVjCZw/RJ+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7MAbGAAAA2wAAAA8AAAAAAAAA&#10;AAAAAAAAoQIAAGRycy9kb3ducmV2LnhtbFBLBQYAAAAABAAEAPkAAACUAwAAAAA=&#10;" strokecolor="#4579b8 [3044]"/>
                            <v:shape id="菱形 36" o:spid="_x0000_s1117" type="#_x0000_t4" style="position:absolute;left:7102;top:5796;width:12891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+DQ8IA&#10;AADbAAAADwAAAGRycy9kb3ducmV2LnhtbESPQWvCQBSE74X+h+UVvNWNLYhN3YhaAoKnant/ZJ9J&#10;SPa9mN3q+u/dQqHHYWa+YZar6Hp1odG3wgZm0wwUcSW25drA17F8XoDyAdliL0wGbuRhVTw+LDG3&#10;cuVPuhxCrRKEfY4GmhCGXGtfNeTQT2UgTt5JRochybHWdsRrgrtev2TZXDtsOS00ONC2oao7/LhE&#10;WZz38rbrviXWZSnbTfkRs5kxk6e4fgcVKIb/8F97Zw28zuH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74NDwgAAANsAAAAPAAAAAAAAAAAAAAAAAJgCAABkcnMvZG93&#10;bnJldi54bWxQSwUGAAAAAAQABAD1AAAAhwMAAAAA&#10;" filled="f" strokecolor="#243f60 [1604]" strokeweight="1pt">
                              <v:textbox>
                                <w:txbxContent>
                                  <w:p w:rsidR="00B15351" w:rsidRPr="00A8216A" w:rsidRDefault="00B15351" w:rsidP="003C6F9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 xml:space="preserve"> U_A</w:t>
                                    </w:r>
                                  </w:p>
                                </w:txbxContent>
                              </v:textbox>
                            </v:shape>
                            <v:shape id="菱形 47" o:spid="_x0000_s1118" type="#_x0000_t4" style="position:absolute;left:7592;top:27268;width:12891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VVpcIA&#10;AADbAAAADwAAAGRycy9kb3ducmV2LnhtbESPX2vCQBDE3wt+h2MLvtWLRaxNPcUqAcGn+ud9yW2T&#10;YG43zV31/PaeUOjjMDO/YebL6Fp1od43wgbGowwUcSm24crA8VC8zED5gGyxFSYDN/KwXAye5phb&#10;ufIXXfahUgnCPkcDdQhdrrUva3LoR9IRJ+9beochyb7StsdrgrtWv2bZVDtsOC3U2NG6pvK8/3WJ&#10;MvvZyfv2fJJYFYWsP4tNzMbGDJ/j6gNUoBj+w3/trTUweYPHl/QD9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VWlwgAAANsAAAAPAAAAAAAAAAAAAAAAAJgCAABkcnMvZG93&#10;bnJldi54bWxQSwUGAAAAAAQABAD1AAAAhwMAAAAA&#10;" filled="f" strokecolor="#243f60 [1604]" strokeweight="1pt">
                              <v:textbox>
                                <w:txbxContent>
                                  <w:p w:rsidR="00B15351" w:rsidRPr="00A8216A" w:rsidRDefault="00B15351" w:rsidP="00A4776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U_C</w:t>
                                    </w:r>
                                  </w:p>
                                </w:txbxContent>
                              </v:textbox>
                            </v:shape>
                            <v:line id="直接连接符 48" o:spid="_x0000_s1119" style="position:absolute;visibility:visible;mso-wrap-style:square" from="19757,8735" to="25364,8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neg8EAAADbAAAADwAAAGRycy9kb3ducmV2LnhtbERPzWoCMRC+C32HMAVvmq1/2K1RRCiI&#10;9aL2Aaab6e7iZrImU1379M2h4PHj+1+sOteoK4VYezbwMsxAERfe1lwa+Dy9D+agoiBbbDyTgTtF&#10;WC2fegvMrb/xga5HKVUK4ZijgUqkzbWORUUO49C3xIn79sGhJBhKbQPeUrhr9CjLZtphzamhwpY2&#10;FRXn448zcPnYb+P9qxnJbPq7O4f1/FXG0Zj+c7d+AyXUyUP8795aA5M0Nn1JP0Av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Od6DwQAAANsAAAAPAAAAAAAAAAAAAAAA&#10;AKECAABkcnMvZG93bnJldi54bWxQSwUGAAAAAAQABAD5AAAAjwMAAAAA&#10;" strokecolor="#4579b8 [3044]"/>
                            <v:line id="直接连接符 52" o:spid="_x0000_s1120" style="position:absolute;visibility:visible;mso-wrap-style:square" from="13389,11674" to="13389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h/tMQAAADbAAAADwAAAGRycy9kb3ducmV2LnhtbESPUWvCQBCE3wv9D8cWfKsXI4pGT5FC&#10;QWxfav0Ba25Ngrm99G6r0V/fKxT6OMzMN8xy3btWXSjExrOB0TADRVx623Bl4PD5+jwDFQXZYuuZ&#10;DNwownr1+LDEwvorf9BlL5VKEI4FGqhFukLrWNbkMA59R5y8kw8OJclQaRvwmuCu1XmWTbXDhtNC&#10;jR291FSe99/OwNfb+zbejm0u08l9dw6b2VzG0ZjBU79ZgBLq5T/8195aA5Mcfr+kH6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CH+0xAAAANsAAAAPAAAAAAAAAAAA&#10;AAAAAKECAABkcnMvZG93bnJldi54bWxQSwUGAAAAAAQABAD5AAAAkgMAAAAA&#10;" strokecolor="#4579b8 [3044]"/>
                            <v:line id="直接连接符 57" o:spid="_x0000_s1121" style="position:absolute;visibility:visible;mso-wrap-style:square" from="14042,23268" to="14042,27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/cLMQAAADbAAAADwAAAGRycy9kb3ducmV2LnhtbESPUWsCMRCE34X+h7AF32quilavRhFB&#10;kLYv2v6A7WW9O7xszmTVs7++KRR8HGbmG2a+7FyjLhRi7dnA8yADRVx4W3Np4Otz8zQFFQXZYuOZ&#10;DNwownLx0Jtjbv2Vd3TZS6kShGOOBiqRNtc6FhU5jAPfEifv4INDSTKU2ga8Jrhr9DDLJtphzWmh&#10;wpbWFRXH/dkZOL1/bOPtuxnKZPzzdgyr6UxG0Zj+Y7d6BSXUyT38395aA+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9wsxAAAANsAAAAPAAAAAAAAAAAA&#10;AAAAAKECAABkcnMvZG93bnJldi54bWxQSwUGAAAAAAQABAD5AAAAkgMAAAAA&#10;" strokecolor="#4579b8 [3044]"/>
                            <v:line id="直接连接符 61" o:spid="_x0000_s1122" style="position:absolute;visibility:visible;mso-wrap-style:square" from="13879,33147" to="13879,36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YrfsQAAADbAAAADwAAAGRycy9kb3ducmV2LnhtbESPUWvCQBCE34X+h2MLvulFS4NNPUUE&#10;QbQv2v6AbW6bBHN76d1Wo7++VxD6OMzMN8x82btWnSnExrOByTgDRVx623Bl4ON9M5qBioJssfVM&#10;Bq4UYbl4GMyxsP7CBzofpVIJwrFAA7VIV2gdy5ocxrHviJP35YNDSTJU2ga8JLhr9TTLcu2w4bRQ&#10;Y0frmsrT8ccZ+N6/beP1s51K/nzbncJq9iJP0ZjhY796BSXUy3/43t5aA/kE/r6kH6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tit+xAAAANsAAAAPAAAAAAAAAAAA&#10;AAAAAKECAABkcnMvZG93bnJldi54bWxQSwUGAAAAAAQABAD5AAAAkgMAAAAA&#10;" strokecolor="#4579b8 [3044]"/>
                          </v:group>
                          <v:shape id="文本框 2" o:spid="_x0000_s1123" type="#_x0000_t202" style="position:absolute;left:10858;top:14450;width:1784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YUtcMA&#10;AADcAAAADwAAAGRycy9kb3ducmV2LnhtbESP0YrCMBRE3xf8h3AFXxZN1dVqNYoKu/iq2w+4Nte2&#10;2NyUJtr69xtB2MdhZs4w621nKvGgxpWWFYxHEQjizOqScwXp7/dwAcJ5ZI2VZVLwJAfbTe9jjYm2&#10;LZ/ocfa5CBB2CSoovK8TKV1WkEE3sjVx8K62MeiDbHKpG2wD3FRyEkVzabDksFBgTYeCstv5bhRc&#10;j+3nbNlefnwan77meyzji30qNeh3uxUIT53/D7/bR61gOp7B60w4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/YUtcMAAADcAAAADwAAAAAAAAAAAAAAAACYAgAAZHJzL2Rv&#10;d25yZXYueG1sUEsFBgAAAAAEAAQA9QAAAIgDAAAAAA==&#10;" stroked="f">
                            <v:textbox>
                              <w:txbxContent>
                                <w:p w:rsidR="00B15351" w:rsidRDefault="00B15351" w:rsidP="003C6F9B"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2" o:spid="_x0000_s1124" type="#_x0000_t202" style="position:absolute;left:22043;top:9878;width:1784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SKwsUA&#10;AADcAAAADwAAAGRycy9kb3ducmV2LnhtbESP3WrCQBSE74W+w3IKvZFmY2tjja7SFhRvk+YBjtmT&#10;H5o9G7JbE9/eLRS8HGbmG2a7n0wnLjS41rKCRRSDIC6tbrlWUHwfnt9BOI+ssbNMCq7kYL97mG0x&#10;1XbkjC65r0WAsEtRQeN9n0rpyoYMusj2xMGr7GDQBznUUg84Brjp5EscJ9Jgy2GhwZ6+Gip/8l+j&#10;oDqN87f1eD76YpUtk09sV2d7VerpcfrYgPA0+Xv4v33SCl4XCfydCUdA7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IrCxQAAANwAAAAPAAAAAAAAAAAAAAAAAJgCAABkcnMv&#10;ZG93bnJldi54bWxQSwUGAAAAAAQABAD1AAAAigMAAAAA&#10;" stroked="f">
                          <v:textbox>
                            <w:txbxContent>
                              <w:p w:rsidR="00B15351" w:rsidRDefault="00B15351" w:rsidP="003C6F9B"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  <w:p w:rsidR="00B15351" w:rsidRDefault="00B15351" w:rsidP="003C6F9B"/>
                            </w:txbxContent>
                          </v:textbox>
                        </v:shape>
                      </v:group>
                      <v:shape id="文本框 2" o:spid="_x0000_s1125" type="#_x0000_t202" style="position:absolute;left:11593;top:24656;width:1784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vWcMA&#10;AADcAAAADwAAAGRycy9kb3ducmV2LnhtbESP0YrCMBRE3wX/IVxhX2RNdV27VqO4C4qvdf2Aa3Nt&#10;i81NaaKtf28EwcdhZs4wy3VnKnGjxpWWFYxHEQjizOqScwXH/+3nDwjnkTVWlknBnRysV/3eEhNt&#10;W07pdvC5CBB2CSoovK8TKV1WkEE3sjVx8M62MeiDbHKpG2wD3FRyEkUzabDksFBgTX8FZZfD1Sg4&#10;79vh97w97fwxTqezXyzjk70r9THoNgsQnjr/Dr/ae63gaxzD80w4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gvWcMAAADcAAAADwAAAAAAAAAAAAAAAACYAgAAZHJzL2Rv&#10;d25yZXYueG1sUEsFBgAAAAAEAAQA9QAAAIgDAAAAAA==&#10;" stroked="f">
                        <v:textbox>
                          <w:txbxContent>
                            <w:p w:rsidR="00B15351" w:rsidRDefault="00B15351" w:rsidP="003C6F9B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文本框 2" o:spid="_x0000_s1126" type="#_x0000_t202" style="position:absolute;left:10858;top:33228;width:1784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7K8EA&#10;AADcAAAADwAAAGRycy9kb3ducmV2LnhtbERPyW7CMBC9I/EP1lTqBREHSlkCBtFKIK5J+YAhnixq&#10;PI5iQ8Lf40OlHp/evjsMphEP6lxtWcEsikEQ51bXXCq4/pymaxDOI2tsLJOCJzk47MejHSba9pzS&#10;I/OlCCHsElRQed8mUrq8IoMusi1x4ArbGfQBdqXUHfYh3DRyHsdLabDm0FBhS98V5b/Z3SgoLv3k&#10;c9Pfzv66ShfLL6xXN/tU6v1tOG5BeBr8v/jPfdEKPmZhbTgTjoD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3uyvBAAAA3AAAAA8AAAAAAAAAAAAAAAAAmAIAAGRycy9kb3du&#10;cmV2LnhtbFBLBQYAAAAABAAEAPUAAACGAwAAAAA=&#10;" stroked="f">
                      <v:textbox>
                        <w:txbxContent>
                          <w:p w:rsidR="00B15351" w:rsidRDefault="00B15351" w:rsidP="003C6F9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oval id="椭圆 16" o:spid="_x0000_s1127" style="position:absolute;left:47842;top:42862;width:8808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vto8EA&#10;AADbAAAADwAAAGRycy9kb3ducmV2LnhtbERP32vCMBB+H+x/CDfY20wVVqQzihbEvciwG+z1aM4m&#10;2lxqk2n97xdB8O0+vp83WwyuFWfqg/WsYDzKQBDXXltuFPx8r9+mIEJE1th6JgVXCrCYPz/NsND+&#10;wjs6V7ERKYRDgQpMjF0hZagNOQwj3xEnbu97hzHBvpG6x0sKd62cZFkuHVpODQY7Kg3Vx+rPKSjf&#10;jydrzW+53aymlB++qnpPlVKvL8PyA0SkIT7Ed/enTvNzuP2SDp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77aPBAAAA2wAAAA8AAAAAAAAAAAAAAAAAmAIAAGRycy9kb3du&#10;cmV2LnhtbFBLBQYAAAAABAAEAPUAAACGAwAAAAA=&#10;" filled="f" strokecolor="#243f60 [1604]" strokeweight="1.5pt">
                    <v:textbox>
                      <w:txbxContent>
                        <w:p w:rsidR="00B15351" w:rsidRPr="00C70721" w:rsidRDefault="00B15351" w:rsidP="00BD4A10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</w:rPr>
                            <w:t>C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18"/>
                            </w:rPr>
                            <w:t>apacity</w:t>
                          </w:r>
                        </w:p>
                      </w:txbxContent>
                    </v:textbox>
                  </v:oval>
                  <v:line id="直接连接符 30" o:spid="_x0000_s1128" style="position:absolute;flip:x y;visibility:visible;mso-wrap-style:square" from="50128,40005" to="50781,42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OK/8EAAADbAAAADwAAAGRycy9kb3ducmV2LnhtbERPu27CMBTdK/EP1kXqBg6FIhQwCBCt&#10;6IR4LGxX8SWJiK9T2w2Br8cDUsej854tWlOJhpwvLSsY9BMQxJnVJecKTsev3gSED8gaK8uk4E4e&#10;FvPO2wxTbW+8p+YQchFD2KeooAihTqX0WUEGfd/WxJG7WGcwROhyqR3eYrip5EeSjKXBkmNDgTWt&#10;C8quhz+jQG8e3031m12N/LmvNrvRJ7rVWan3brucggjUhn/xy73VCoZxffwSf4C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k4r/wQAAANsAAAAPAAAAAAAAAAAAAAAA&#10;AKECAABkcnMvZG93bnJldi54bWxQSwUGAAAAAAQABAD5AAAAjwMAAAAA&#10;" strokecolor="#4579b8 [3044]"/>
                  <v:oval id="椭圆 68" o:spid="_x0000_s1129" style="position:absolute;left:55517;top:34453;width:6531;height:40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6vN8AA&#10;AADbAAAADwAAAGRycy9kb3ducmV2LnhtbERPz2vCMBS+D/wfwhO8zdTBinRG0cLYLiLWwa6P5tlk&#10;Ni+1ybT+9+YgePz4fi9Wg2vFhfpgPSuYTTMQxLXXlhsFP4fP1zmIEJE1tp5JwY0CrJajlwUW2l95&#10;T5cqNiKFcChQgYmxK6QMtSGHYeo74sQdfe8wJtg3Uvd4TeGulW9ZlkuHllODwY5KQ/Wp+ncKyvfT&#10;2VrzW26/NnPK/3ZVfaRKqcl4WH+AiDTEp/jh/tYK8jQ2fUk/QC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G6vN8AAAADbAAAADwAAAAAAAAAAAAAAAACYAgAAZHJzL2Rvd25y&#10;ZXYueG1sUEsFBgAAAAAEAAQA9QAAAIUDAAAAAA==&#10;" filled="f" strokecolor="#243f60 [1604]" strokeweight="1.5pt">
                    <v:textbox>
                      <w:txbxContent>
                        <w:p w:rsidR="00B15351" w:rsidRPr="00BD4A10" w:rsidRDefault="00B15351" w:rsidP="00BD4A10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u w:val="single"/>
                            </w:rPr>
                          </w:pPr>
                          <w:r w:rsidRPr="00BD4A10">
                            <w:rPr>
                              <w:rFonts w:hint="eastAsia"/>
                              <w:color w:val="000000" w:themeColor="text1"/>
                              <w:sz w:val="18"/>
                              <w:u w:val="single"/>
                            </w:rPr>
                            <w:t>Rid</w:t>
                          </w:r>
                        </w:p>
                      </w:txbxContent>
                    </v:textbox>
                  </v:oval>
                  <v:line id="直接连接符 69" o:spid="_x0000_s1130" style="position:absolute;flip:x;visibility:visible;mso-wrap-style:square" from="53067,36902" to="55506,37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UVHsUAAADbAAAADwAAAGRycy9kb3ducmV2LnhtbESPW2vCQBSE34X+h+UUfKsba/GSukoR&#10;xGDB+0MfD9nTJDR7NmZXE/313ULBx2FmvmGm89aU4kq1Kywr6PciEMSp1QVnCk7H5csYhPPIGkvL&#10;pOBGDuazp84UY20b3tP14DMRIOxiVJB7X8VSujQng65nK+LgfdvaoA+yzqSusQlwU8rXKBpKgwWH&#10;hRwrWuSU/hwuRkGS8Hp95+X2q787r/yg+Ny8NSOlus/txzsIT61/hP/biVYwnMDfl/A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UVHsUAAADbAAAADwAAAAAAAAAA&#10;AAAAAAChAgAAZHJzL2Rvd25yZXYueG1sUEsFBgAAAAAEAAQA+QAAAJMDAAAAAA==&#10;" strokecolor="#4579b8 [3044]"/>
                  <v:shape id="菱形 70" o:spid="_x0000_s1131" type="#_x0000_t4" style="position:absolute;left:41148;top:24656;width:11988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AHbMIA&#10;AADbAAAADwAAAGRycy9kb3ducmV2LnhtbESPwW7CMAyG75P2DpEn7TZSdtigIyBgqoS004Ddrca0&#10;FY1dmgyyt58Pk3a0fv+f/S1WOfTmSmPshB1MJwUY4lp8x42D46F6moGJCdljL0wOfijCanl/t8DS&#10;y40/6bpPjVEIxxIdtCkNpbWxbilgnMhArNlJxoBJx7GxfsSbwkNvn4vixQbsWC+0ONC2pfq8/w5K&#10;mV0+ZL47f0luqkq2m+o9F1PnHh/y+g1Mopz+l//aO+/gVb9XF/UAu/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IAdswgAAANsAAAAPAAAAAAAAAAAAAAAAAJgCAABkcnMvZG93&#10;bnJldi54bWxQSwUGAAAAAAQABAD1AAAAhwMAAAAA&#10;" filled="f" strokecolor="#243f60 [1604]" strokeweight="1pt">
                    <v:textbox>
                      <w:txbxContent>
                        <w:p w:rsidR="00B15351" w:rsidRPr="00A8216A" w:rsidRDefault="00B15351" w:rsidP="00BD4A1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</w:rPr>
                            <w:t>R_T</w:t>
                          </w:r>
                        </w:p>
                      </w:txbxContent>
                    </v:textbox>
                  </v:shape>
                  <v:line id="直接连接符 71" o:spid="_x0000_s1132" style="position:absolute;visibility:visible;mso-wrap-style:square" from="43434,20002" to="46817,24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+9o8UAAADbAAAADwAAAGRycy9kb3ducmV2LnhtbESPzWoCQRCE74G8w9CB3HRWJf5sHEUC&#10;gsRc1DxAZ6fdXdzp2cx0dM3TOwEhx6KqvqLmy8416kwh1p4NDPoZKOLC25pLA5+HdW8KKgqyxcYz&#10;GbhShOXi8WGOufUX3tF5L6VKEI45GqhE2lzrWFTkMPZ9S5y8ow8OJclQahvwkuCu0cMsG2uHNaeF&#10;Clt6q6g47X+cge/txyZev5qhjF9+309hNZ3JKBrz/NStXkEJdfIfvrc31sBkAH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+9o8UAAADbAAAADwAAAAAAAAAA&#10;AAAAAAChAgAAZHJzL2Rvd25yZXYueG1sUEsFBgAAAAAEAAQA+QAAAJMDAAAAAA==&#10;" strokecolor="#4579b8 [3044]"/>
                  <v:line id="直接连接符 72" o:spid="_x0000_s1133" style="position:absolute;visibility:visible;mso-wrap-style:square" from="47189,30534" to="47189,36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j1MUAAADbAAAADwAAAGRycy9kb3ducmV2LnhtbESP3WrCQBSE7wt9h+UUeqebRupP6ioi&#10;CNL2RtsHOGZPk2D2bLp71Nin7xaEXg4z8w0zX/auVWcKsfFs4GmYgSIuvW24MvD5sRlMQUVBtth6&#10;JgNXirBc3N/NsbD+wjs676VSCcKxQAO1SFdoHcuaHMah74iT9+WDQ0kyVNoGvCS4a3WeZWPtsOG0&#10;UGNH65rK4/7kDHy/vW/j9dDmMn7+eT2G1XQmo2jM40O/egEl1Mt/+NbeWgOTHP6+pB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r0j1MUAAADbAAAADwAAAAAAAAAA&#10;AAAAAAChAgAAZHJzL2Rvd25yZXYueG1sUEsFBgAAAAAEAAQA+QAAAJMDAAAAAA==&#10;" strokecolor="#4579b8 [3044]"/>
                  <v:shape id="文本框 2" o:spid="_x0000_s1134" type="#_x0000_t202" style="position:absolute;left:44413;top:32004;width:1785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UY3sMA&#10;AADbAAAADwAAAGRycy9kb3ducmV2LnhtbESP3WrCQBSE74W+w3IKvRHdWFKj0U2wQktu/XmAY/aY&#10;BLNnQ3Zr4tu7hUIvh5n5htnmo2nFnXrXWFawmEcgiEurG64UnE9fsxUI55E1tpZJwYMc5NnLZIup&#10;tgMf6H70lQgQdikqqL3vUildWZNBN7cdcfCutjfog+wrqXscAty08j2KltJgw2Ghxo72NZW3449R&#10;cC2G6cd6uHz7c3KIl5/YJBf7UOrtddxtQHga/X/4r11oBUkMv1/CD5D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UY3sMAAADbAAAADwAAAAAAAAAAAAAAAACYAgAAZHJzL2Rv&#10;d25yZXYueG1sUEsFBgAAAAAEAAQA9QAAAIgDAAAAAA==&#10;" stroked="f">
                    <v:textbox>
                      <w:txbxContent>
                        <w:p w:rsidR="00B15351" w:rsidRDefault="00B15351" w:rsidP="00BD4A10">
                          <w:r>
                            <w:rPr>
                              <w:rFonts w:hint="eastAsia"/>
                            </w:rPr>
                            <w:t>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E6812">
        <w:rPr>
          <w:rFonts w:hint="eastAsia"/>
          <w:sz w:val="30"/>
          <w:szCs w:val="30"/>
        </w:rPr>
        <w:t>逻辑结构设计</w:t>
      </w:r>
      <w:bookmarkEnd w:id="31"/>
      <w:bookmarkEnd w:id="32"/>
    </w:p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126F73" w:rsidRDefault="00126F73" w:rsidP="00126F73"/>
    <w:p w:rsidR="00F823AA" w:rsidRPr="00D029E7" w:rsidRDefault="00F823AA">
      <w:pPr>
        <w:rPr>
          <w:rFonts w:eastAsiaTheme="minorEastAsia"/>
          <w:i/>
          <w:color w:val="0000FF"/>
        </w:rPr>
        <w:sectPr w:rsidR="00F823AA" w:rsidRPr="00D029E7">
          <w:pgSz w:w="11906" w:h="16838"/>
          <w:pgMar w:top="1860" w:right="1800" w:bottom="1440" w:left="1800" w:header="851" w:footer="992" w:gutter="0"/>
          <w:cols w:space="720"/>
          <w:titlePg/>
          <w:docGrid w:type="lines" w:linePitch="312"/>
        </w:sectPr>
      </w:pPr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33" w:name="_Toc334035779"/>
      <w:bookmarkStart w:id="34" w:name="_Toc339663409"/>
      <w:r>
        <w:rPr>
          <w:rFonts w:hint="eastAsia"/>
          <w:sz w:val="30"/>
          <w:szCs w:val="30"/>
        </w:rPr>
        <w:lastRenderedPageBreak/>
        <w:t>表设计</w:t>
      </w:r>
      <w:bookmarkEnd w:id="33"/>
      <w:bookmarkEnd w:id="34"/>
    </w:p>
    <w:p w:rsidR="00F823AA" w:rsidRDefault="001F14B6">
      <w:pPr>
        <w:rPr>
          <w:rFonts w:eastAsia="Times New Roman"/>
          <w:b/>
          <w:i/>
          <w:iCs/>
          <w:color w:val="0000FF"/>
          <w:sz w:val="24"/>
        </w:rPr>
      </w:pPr>
      <w:r>
        <w:rPr>
          <w:rFonts w:hint="eastAsia"/>
          <w:b/>
          <w:i/>
          <w:iCs/>
          <w:color w:val="0000FF"/>
          <w:sz w:val="24"/>
        </w:rPr>
        <w:t>Restaurants</w:t>
      </w:r>
      <w:r>
        <w:rPr>
          <w:rFonts w:hint="eastAsia"/>
          <w:b/>
          <w:i/>
          <w:iCs/>
          <w:color w:val="0000FF"/>
          <w:sz w:val="24"/>
        </w:rPr>
        <w:t>：餐厅</w:t>
      </w:r>
      <w:r w:rsidR="003E6812">
        <w:rPr>
          <w:rFonts w:hint="eastAsia"/>
          <w:b/>
          <w:i/>
          <w:iCs/>
          <w:color w:val="0000FF"/>
          <w:sz w:val="24"/>
        </w:rPr>
        <w:t>基本信息表</w:t>
      </w:r>
    </w:p>
    <w:tbl>
      <w:tblPr>
        <w:tblW w:w="0" w:type="auto"/>
        <w:tblInd w:w="60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095"/>
        <w:gridCol w:w="1470"/>
        <w:gridCol w:w="1710"/>
        <w:gridCol w:w="2508"/>
      </w:tblGrid>
      <w:tr w:rsidR="00F823AA" w:rsidTr="00421A86">
        <w:trPr>
          <w:trHeight w:val="33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序号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字段名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823AA" w:rsidRDefault="003E6812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中文名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823AA" w:rsidRDefault="003E6812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类型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备注</w:t>
            </w:r>
          </w:p>
        </w:tc>
      </w:tr>
      <w:tr w:rsidR="00F823AA">
        <w:trPr>
          <w:trHeight w:val="34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1F14B6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i/>
                <w:iCs/>
                <w:color w:val="0000FF"/>
                <w:sz w:val="21"/>
                <w:szCs w:val="21"/>
              </w:rPr>
              <w:t>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餐厅编号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主键</w:t>
            </w:r>
          </w:p>
        </w:tc>
      </w:tr>
      <w:tr w:rsidR="00F823A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1F14B6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name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餐厅名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i/>
                <w:iCs/>
                <w:color w:val="0000FF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32</w:t>
            </w:r>
            <w:r w:rsidR="003E6812">
              <w:rPr>
                <w:i/>
                <w:iCs/>
                <w:color w:val="0000FF"/>
                <w:sz w:val="21"/>
                <w:szCs w:val="21"/>
              </w:rPr>
              <w:t>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F823A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 w:rsidRPr="00D440AC">
              <w:rPr>
                <w:rFonts w:hint="eastAsia"/>
                <w:i/>
                <w:iCs/>
                <w:color w:val="0000FF"/>
                <w:sz w:val="18"/>
                <w:szCs w:val="21"/>
              </w:rPr>
              <w:t>description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餐厅描述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i/>
                <w:iCs/>
                <w:color w:val="0000FF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1024</w:t>
            </w:r>
            <w:r w:rsidR="003E6812">
              <w:rPr>
                <w:i/>
                <w:iCs/>
                <w:color w:val="0000FF"/>
                <w:sz w:val="21"/>
                <w:szCs w:val="21"/>
              </w:rPr>
              <w:t>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F823A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4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phone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电话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i/>
                <w:iCs/>
                <w:color w:val="0000FF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16</w:t>
            </w:r>
            <w:r w:rsidR="003E6812">
              <w:rPr>
                <w:i/>
                <w:iCs/>
                <w:color w:val="0000FF"/>
                <w:sz w:val="21"/>
                <w:szCs w:val="21"/>
              </w:rPr>
              <w:t>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F823A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3E6812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5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address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地址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(256)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23AA" w:rsidRDefault="00D440AC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</w:tbl>
    <w:p w:rsidR="00881891" w:rsidRDefault="00881891" w:rsidP="00881891">
      <w:pPr>
        <w:rPr>
          <w:b/>
          <w:i/>
          <w:iCs/>
          <w:color w:val="0000FF"/>
          <w:sz w:val="24"/>
        </w:rPr>
      </w:pPr>
    </w:p>
    <w:p w:rsidR="00881891" w:rsidRDefault="00881891" w:rsidP="00881891">
      <w:pPr>
        <w:rPr>
          <w:rFonts w:eastAsia="Times New Roman"/>
          <w:b/>
          <w:i/>
          <w:iCs/>
          <w:color w:val="0000FF"/>
          <w:sz w:val="24"/>
        </w:rPr>
      </w:pPr>
      <w:r>
        <w:rPr>
          <w:rFonts w:hint="eastAsia"/>
          <w:b/>
          <w:i/>
          <w:iCs/>
          <w:color w:val="0000FF"/>
          <w:sz w:val="24"/>
        </w:rPr>
        <w:t>Tables</w:t>
      </w:r>
      <w:r>
        <w:rPr>
          <w:rFonts w:hint="eastAsia"/>
          <w:b/>
          <w:i/>
          <w:iCs/>
          <w:color w:val="0000FF"/>
          <w:sz w:val="24"/>
        </w:rPr>
        <w:t>：餐桌基本信息表</w:t>
      </w:r>
    </w:p>
    <w:tbl>
      <w:tblPr>
        <w:tblW w:w="0" w:type="auto"/>
        <w:tblInd w:w="60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095"/>
        <w:gridCol w:w="1470"/>
        <w:gridCol w:w="1710"/>
        <w:gridCol w:w="2508"/>
      </w:tblGrid>
      <w:tr w:rsidR="00881891" w:rsidTr="00A8216A">
        <w:trPr>
          <w:trHeight w:val="33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序号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字段名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中文名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类型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备注</w:t>
            </w:r>
          </w:p>
        </w:tc>
      </w:tr>
      <w:tr w:rsidR="00881891" w:rsidTr="00A8216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 w:rsidRPr="005F5573">
              <w:rPr>
                <w:i/>
                <w:iCs/>
                <w:color w:val="0000FF"/>
                <w:sz w:val="21"/>
                <w:szCs w:val="21"/>
              </w:rPr>
              <w:t>capacity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餐桌容量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主键</w:t>
            </w:r>
          </w:p>
        </w:tc>
      </w:tr>
      <w:tr w:rsidR="00D37D60" w:rsidTr="00A8216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Pr="005F5573" w:rsidRDefault="00BD4A1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0"/>
                <w:szCs w:val="21"/>
              </w:rPr>
              <w:t>rid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所属餐厅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外键</w:t>
            </w:r>
            <w:proofErr w:type="gramEnd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主键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)</w:t>
            </w:r>
          </w:p>
        </w:tc>
      </w:tr>
      <w:tr w:rsidR="00D37D60" w:rsidTr="00A8216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Pr="005F5573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time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等待时间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D37D60" w:rsidTr="00A8216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4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num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数量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37D60" w:rsidRDefault="00D37D60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</w:tbl>
    <w:p w:rsidR="00881891" w:rsidRDefault="00881891" w:rsidP="00881891">
      <w:pPr>
        <w:rPr>
          <w:b/>
          <w:i/>
          <w:iCs/>
          <w:color w:val="0000FF"/>
          <w:sz w:val="24"/>
        </w:rPr>
      </w:pPr>
    </w:p>
    <w:p w:rsidR="00881891" w:rsidRDefault="00881891" w:rsidP="00881891">
      <w:pPr>
        <w:rPr>
          <w:rFonts w:eastAsia="Times New Roman"/>
          <w:b/>
          <w:i/>
          <w:iCs/>
          <w:color w:val="0000FF"/>
          <w:sz w:val="24"/>
        </w:rPr>
      </w:pPr>
      <w:r>
        <w:rPr>
          <w:rFonts w:hint="eastAsia"/>
          <w:b/>
          <w:i/>
          <w:iCs/>
          <w:color w:val="0000FF"/>
          <w:sz w:val="24"/>
        </w:rPr>
        <w:t>Queue</w:t>
      </w:r>
      <w:r>
        <w:rPr>
          <w:rFonts w:hint="eastAsia"/>
          <w:b/>
          <w:i/>
          <w:iCs/>
          <w:color w:val="0000FF"/>
          <w:sz w:val="24"/>
        </w:rPr>
        <w:t>：排队表</w:t>
      </w:r>
    </w:p>
    <w:tbl>
      <w:tblPr>
        <w:tblW w:w="0" w:type="auto"/>
        <w:tblInd w:w="60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095"/>
        <w:gridCol w:w="1470"/>
        <w:gridCol w:w="1710"/>
        <w:gridCol w:w="2508"/>
      </w:tblGrid>
      <w:tr w:rsidR="00881891" w:rsidTr="00A8216A">
        <w:trPr>
          <w:trHeight w:val="33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序号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字段名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中文名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类型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备注</w:t>
            </w:r>
          </w:p>
        </w:tc>
      </w:tr>
      <w:tr w:rsidR="005F5573" w:rsidTr="00A8216A">
        <w:trPr>
          <w:trHeight w:val="34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573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573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order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573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排队号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573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F5573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主键</w:t>
            </w:r>
          </w:p>
        </w:tc>
      </w:tr>
      <w:tr w:rsidR="00881891" w:rsidTr="00A8216A">
        <w:trPr>
          <w:trHeight w:val="34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phone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顾客电话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(16)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155B37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外键</w:t>
            </w:r>
            <w:proofErr w:type="gramEnd"/>
          </w:p>
        </w:tc>
      </w:tr>
      <w:tr w:rsidR="00881891" w:rsidTr="00A8216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num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用餐人数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881891" w:rsidTr="00A8216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4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resid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餐厅标号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155B37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外键</w:t>
            </w:r>
            <w:proofErr w:type="gramEnd"/>
          </w:p>
        </w:tc>
      </w:tr>
      <w:tr w:rsidR="00881891" w:rsidTr="00A8216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5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table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餐桌</w:t>
            </w:r>
            <w:r w:rsidR="00D37D60">
              <w:rPr>
                <w:rFonts w:hint="eastAsia"/>
                <w:i/>
                <w:iCs/>
                <w:color w:val="0000FF"/>
                <w:sz w:val="21"/>
                <w:szCs w:val="21"/>
              </w:rPr>
              <w:t>容量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F557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155B37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外键</w:t>
            </w:r>
            <w:proofErr w:type="gramEnd"/>
          </w:p>
        </w:tc>
      </w:tr>
      <w:tr w:rsidR="00B91B9F" w:rsidTr="00A8216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B9F" w:rsidRDefault="00B91B9F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6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B9F" w:rsidRDefault="00B91B9F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i/>
                <w:iCs/>
                <w:color w:val="0000FF"/>
                <w:sz w:val="21"/>
                <w:szCs w:val="21"/>
              </w:rPr>
              <w:t>S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tate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B9F" w:rsidRDefault="00B91B9F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状态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B9F" w:rsidRDefault="00B91B9F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Enum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91B9F" w:rsidRDefault="00B91B9F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枚举</w:t>
            </w:r>
          </w:p>
        </w:tc>
      </w:tr>
    </w:tbl>
    <w:p w:rsidR="00881891" w:rsidRDefault="00881891" w:rsidP="00881891">
      <w:pPr>
        <w:rPr>
          <w:b/>
          <w:i/>
          <w:iCs/>
          <w:color w:val="0000FF"/>
          <w:sz w:val="24"/>
        </w:rPr>
      </w:pPr>
    </w:p>
    <w:p w:rsidR="00881891" w:rsidRDefault="00881891" w:rsidP="00881891">
      <w:pPr>
        <w:rPr>
          <w:rFonts w:eastAsia="Times New Roman"/>
          <w:b/>
          <w:i/>
          <w:iCs/>
          <w:color w:val="0000FF"/>
          <w:sz w:val="24"/>
        </w:rPr>
      </w:pPr>
      <w:r>
        <w:rPr>
          <w:rFonts w:hint="eastAsia"/>
          <w:b/>
          <w:i/>
          <w:iCs/>
          <w:color w:val="0000FF"/>
          <w:sz w:val="24"/>
        </w:rPr>
        <w:t>Users</w:t>
      </w:r>
      <w:r>
        <w:rPr>
          <w:rFonts w:hint="eastAsia"/>
          <w:b/>
          <w:i/>
          <w:iCs/>
          <w:color w:val="0000FF"/>
          <w:sz w:val="24"/>
        </w:rPr>
        <w:t>：用户基本信息表</w:t>
      </w:r>
    </w:p>
    <w:tbl>
      <w:tblPr>
        <w:tblW w:w="0" w:type="auto"/>
        <w:tblInd w:w="60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095"/>
        <w:gridCol w:w="1470"/>
        <w:gridCol w:w="1710"/>
        <w:gridCol w:w="2508"/>
      </w:tblGrid>
      <w:tr w:rsidR="00881891" w:rsidTr="00A8216A">
        <w:trPr>
          <w:trHeight w:val="33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序号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字段名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中文名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类型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备注</w:t>
            </w:r>
          </w:p>
        </w:tc>
      </w:tr>
      <w:tr w:rsidR="00881891" w:rsidTr="00A8216A">
        <w:trPr>
          <w:trHeight w:val="34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6DE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u</w:t>
            </w:r>
            <w:r w:rsidR="005D79AA">
              <w:rPr>
                <w:rFonts w:hint="eastAsia"/>
                <w:i/>
                <w:iCs/>
                <w:color w:val="0000FF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5D79AA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用户编码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主键</w:t>
            </w:r>
          </w:p>
        </w:tc>
      </w:tr>
      <w:tr w:rsidR="00881891" w:rsidTr="00A8216A">
        <w:trPr>
          <w:trHeight w:val="360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name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用户名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i/>
                <w:iCs/>
                <w:color w:val="0000FF"/>
                <w:sz w:val="21"/>
                <w:szCs w:val="21"/>
              </w:rPr>
              <w:t>(</w:t>
            </w: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32</w:t>
            </w:r>
            <w:r>
              <w:rPr>
                <w:i/>
                <w:iCs/>
                <w:color w:val="0000FF"/>
                <w:sz w:val="21"/>
                <w:szCs w:val="21"/>
              </w:rPr>
              <w:t>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881891" w:rsidTr="00A8216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18"/>
                <w:szCs w:val="21"/>
              </w:rPr>
              <w:t>password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用户密码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i/>
                <w:iCs/>
                <w:color w:val="0000FF"/>
                <w:sz w:val="21"/>
                <w:szCs w:val="21"/>
              </w:rPr>
              <w:t>Varchar</w:t>
            </w:r>
            <w:proofErr w:type="spellEnd"/>
            <w:r>
              <w:rPr>
                <w:i/>
                <w:iCs/>
                <w:color w:val="0000FF"/>
                <w:sz w:val="21"/>
                <w:szCs w:val="21"/>
              </w:rPr>
              <w:t>(</w:t>
            </w:r>
            <w:r w:rsidR="00453D5C">
              <w:rPr>
                <w:rFonts w:hint="eastAsia"/>
                <w:i/>
                <w:iCs/>
                <w:color w:val="0000FF"/>
                <w:sz w:val="21"/>
                <w:szCs w:val="21"/>
              </w:rPr>
              <w:t>8</w:t>
            </w:r>
            <w:r>
              <w:rPr>
                <w:i/>
                <w:iCs/>
                <w:color w:val="0000FF"/>
                <w:sz w:val="21"/>
                <w:szCs w:val="21"/>
              </w:rPr>
              <w:t>)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</w:tbl>
    <w:p w:rsidR="005D79AA" w:rsidRDefault="005D79AA" w:rsidP="005D79AA">
      <w:pPr>
        <w:rPr>
          <w:b/>
          <w:i/>
          <w:iCs/>
          <w:color w:val="0000FF"/>
          <w:sz w:val="24"/>
        </w:rPr>
      </w:pPr>
    </w:p>
    <w:p w:rsidR="005D79AA" w:rsidRDefault="005D79AA" w:rsidP="005D79AA">
      <w:pPr>
        <w:rPr>
          <w:rFonts w:eastAsia="Times New Roman"/>
          <w:b/>
          <w:i/>
          <w:iCs/>
          <w:color w:val="0000FF"/>
          <w:sz w:val="24"/>
        </w:rPr>
      </w:pPr>
      <w:r>
        <w:rPr>
          <w:rFonts w:hint="eastAsia"/>
          <w:b/>
          <w:i/>
          <w:iCs/>
          <w:color w:val="0000FF"/>
          <w:sz w:val="24"/>
        </w:rPr>
        <w:t>Customer</w:t>
      </w:r>
      <w:r>
        <w:rPr>
          <w:rFonts w:hint="eastAsia"/>
          <w:b/>
          <w:i/>
          <w:iCs/>
          <w:color w:val="0000FF"/>
          <w:sz w:val="24"/>
        </w:rPr>
        <w:t>：用户基本信息表</w:t>
      </w:r>
    </w:p>
    <w:tbl>
      <w:tblPr>
        <w:tblW w:w="0" w:type="auto"/>
        <w:tblInd w:w="60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095"/>
        <w:gridCol w:w="1470"/>
        <w:gridCol w:w="1710"/>
        <w:gridCol w:w="2508"/>
      </w:tblGrid>
      <w:tr w:rsidR="005D79AA" w:rsidTr="00F849F3">
        <w:trPr>
          <w:trHeight w:val="33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序号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字段名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D79AA" w:rsidRDefault="005D79AA" w:rsidP="00F849F3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中文名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D79AA" w:rsidRDefault="005D79AA" w:rsidP="00F849F3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类型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备注</w:t>
            </w:r>
          </w:p>
        </w:tc>
      </w:tr>
      <w:tr w:rsidR="005D79AA" w:rsidTr="00F849F3">
        <w:trPr>
          <w:trHeight w:val="34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phone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电话号码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String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79AA" w:rsidRDefault="00886DE3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主键</w:t>
            </w:r>
          </w:p>
        </w:tc>
      </w:tr>
      <w:tr w:rsidR="005D79AA" w:rsidTr="00F849F3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point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积分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非空</w:t>
            </w:r>
          </w:p>
        </w:tc>
      </w:tr>
      <w:tr w:rsidR="005D79AA" w:rsidTr="00F849F3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3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886DE3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u</w:t>
            </w:r>
            <w:r w:rsidR="005D79AA">
              <w:rPr>
                <w:rFonts w:hint="eastAsia"/>
                <w:i/>
                <w:iCs/>
                <w:color w:val="0000FF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用户编码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79AA" w:rsidRDefault="005D79AA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79AA" w:rsidRDefault="00886DE3" w:rsidP="00F849F3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</w:t>
            </w:r>
            <w:r w:rsidR="005D79AA">
              <w:rPr>
                <w:rFonts w:hint="eastAsia"/>
                <w:i/>
                <w:iCs/>
                <w:color w:val="0000FF"/>
                <w:sz w:val="21"/>
                <w:szCs w:val="21"/>
              </w:rPr>
              <w:t>键</w:t>
            </w:r>
            <w:proofErr w:type="gramEnd"/>
          </w:p>
        </w:tc>
      </w:tr>
    </w:tbl>
    <w:p w:rsidR="00881891" w:rsidRDefault="00881891" w:rsidP="00881891">
      <w:pPr>
        <w:rPr>
          <w:b/>
          <w:i/>
          <w:iCs/>
          <w:color w:val="0000FF"/>
          <w:sz w:val="24"/>
        </w:rPr>
      </w:pPr>
    </w:p>
    <w:p w:rsidR="00FE4255" w:rsidRDefault="00FE4255" w:rsidP="00881891">
      <w:pPr>
        <w:rPr>
          <w:b/>
          <w:i/>
          <w:iCs/>
          <w:color w:val="0000FF"/>
          <w:sz w:val="24"/>
        </w:rPr>
      </w:pPr>
    </w:p>
    <w:p w:rsidR="00FE4255" w:rsidRDefault="00FE4255" w:rsidP="00881891">
      <w:pPr>
        <w:rPr>
          <w:b/>
          <w:i/>
          <w:iCs/>
          <w:color w:val="0000FF"/>
          <w:sz w:val="24"/>
        </w:rPr>
      </w:pPr>
    </w:p>
    <w:p w:rsidR="00881891" w:rsidRDefault="00881891" w:rsidP="00881891">
      <w:pPr>
        <w:rPr>
          <w:rFonts w:eastAsia="Times New Roman"/>
          <w:b/>
          <w:i/>
          <w:iCs/>
          <w:color w:val="0000FF"/>
          <w:sz w:val="24"/>
        </w:rPr>
      </w:pPr>
      <w:r>
        <w:rPr>
          <w:rFonts w:hint="eastAsia"/>
          <w:b/>
          <w:i/>
          <w:iCs/>
          <w:color w:val="0000FF"/>
          <w:sz w:val="24"/>
        </w:rPr>
        <w:t>Admin</w:t>
      </w:r>
      <w:r>
        <w:rPr>
          <w:rFonts w:hint="eastAsia"/>
          <w:b/>
          <w:i/>
          <w:iCs/>
          <w:color w:val="0000FF"/>
          <w:sz w:val="24"/>
        </w:rPr>
        <w:t>：餐厅管理员基本信息表</w:t>
      </w:r>
    </w:p>
    <w:tbl>
      <w:tblPr>
        <w:tblW w:w="0" w:type="auto"/>
        <w:tblInd w:w="606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1095"/>
        <w:gridCol w:w="1470"/>
        <w:gridCol w:w="1710"/>
        <w:gridCol w:w="2508"/>
      </w:tblGrid>
      <w:tr w:rsidR="00881891" w:rsidTr="00A8216A">
        <w:trPr>
          <w:trHeight w:val="33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序号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字段名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中文名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jc w:val="left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类型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81891" w:rsidRDefault="00881891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备注</w:t>
            </w:r>
          </w:p>
        </w:tc>
      </w:tr>
      <w:tr w:rsidR="00453D5C" w:rsidTr="00A8216A">
        <w:trPr>
          <w:trHeight w:val="346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D5C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D5C" w:rsidRDefault="00886DE3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u</w:t>
            </w:r>
            <w:r w:rsidR="00453D5C">
              <w:rPr>
                <w:rFonts w:hint="eastAsia"/>
                <w:i/>
                <w:iCs/>
                <w:color w:val="0000FF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D5C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管理员编号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D5C" w:rsidRDefault="00453D5C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53D5C" w:rsidRDefault="00485B25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外键</w:t>
            </w:r>
            <w:proofErr w:type="gramEnd"/>
          </w:p>
        </w:tc>
      </w:tr>
      <w:tr w:rsidR="0046259C" w:rsidTr="00A8216A">
        <w:trPr>
          <w:trHeight w:val="345"/>
        </w:trPr>
        <w:tc>
          <w:tcPr>
            <w:tcW w:w="75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59C" w:rsidRDefault="005D79AA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59C" w:rsidRDefault="005D79AA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18"/>
                <w:szCs w:val="21"/>
              </w:rPr>
            </w:pPr>
            <w:r>
              <w:rPr>
                <w:i/>
                <w:iCs/>
                <w:color w:val="0000FF"/>
                <w:sz w:val="18"/>
                <w:szCs w:val="21"/>
              </w:rPr>
              <w:t>R</w:t>
            </w:r>
            <w:r>
              <w:rPr>
                <w:rFonts w:hint="eastAsia"/>
                <w:i/>
                <w:iCs/>
                <w:color w:val="0000FF"/>
                <w:sz w:val="18"/>
                <w:szCs w:val="21"/>
              </w:rPr>
              <w:t>estaurant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59C" w:rsidRDefault="005D79AA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餐厅号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59C" w:rsidRDefault="005D79AA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spell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6259C" w:rsidRDefault="005D79AA" w:rsidP="00A8216A">
            <w:pPr>
              <w:pStyle w:val="a8"/>
              <w:ind w:firstLineChars="0" w:firstLine="0"/>
              <w:rPr>
                <w:i/>
                <w:iCs/>
                <w:color w:val="0000FF"/>
                <w:sz w:val="21"/>
                <w:szCs w:val="21"/>
              </w:rPr>
            </w:pPr>
            <w:proofErr w:type="gramStart"/>
            <w:r>
              <w:rPr>
                <w:rFonts w:hint="eastAsia"/>
                <w:i/>
                <w:iCs/>
                <w:color w:val="0000FF"/>
                <w:sz w:val="21"/>
                <w:szCs w:val="21"/>
              </w:rPr>
              <w:t>外键</w:t>
            </w:r>
            <w:proofErr w:type="gramEnd"/>
          </w:p>
        </w:tc>
      </w:tr>
    </w:tbl>
    <w:p w:rsidR="00F823AA" w:rsidRDefault="00F823AA">
      <w:pPr>
        <w:pStyle w:val="a9"/>
        <w:ind w:leftChars="0" w:left="0"/>
        <w:sectPr w:rsidR="00F823AA">
          <w:pgSz w:w="11906" w:h="16838"/>
          <w:pgMar w:top="1860" w:right="1800" w:bottom="1440" w:left="1800" w:header="851" w:footer="992" w:gutter="0"/>
          <w:cols w:space="720"/>
          <w:titlePg/>
          <w:docGrid w:type="lines" w:linePitch="312"/>
        </w:sectPr>
      </w:pPr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5" w:name="_Toc334035782"/>
      <w:bookmarkStart w:id="36" w:name="_Toc339663410"/>
      <w:bookmarkStart w:id="37" w:name="_Toc16478469"/>
      <w:r>
        <w:rPr>
          <w:rFonts w:hint="eastAsia"/>
          <w:sz w:val="32"/>
          <w:szCs w:val="32"/>
        </w:rPr>
        <w:lastRenderedPageBreak/>
        <w:t>界面设计</w:t>
      </w:r>
      <w:bookmarkEnd w:id="35"/>
      <w:bookmarkEnd w:id="36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38" w:name="_Toc339663411"/>
      <w:bookmarkEnd w:id="37"/>
      <w:r>
        <w:rPr>
          <w:rFonts w:hint="eastAsia"/>
          <w:sz w:val="30"/>
          <w:szCs w:val="30"/>
        </w:rPr>
        <w:t>典型界面</w:t>
      </w:r>
      <w:r>
        <w:rPr>
          <w:rFonts w:hint="eastAsia"/>
          <w:sz w:val="30"/>
          <w:szCs w:val="30"/>
        </w:rPr>
        <w:t>1</w:t>
      </w:r>
      <w:bookmarkEnd w:id="38"/>
    </w:p>
    <w:p w:rsidR="00F823AA" w:rsidRDefault="00D9501A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27D61876" wp14:editId="5B753E02">
            <wp:extent cx="3120013" cy="5192486"/>
            <wp:effectExtent l="0" t="0" r="4445" b="8255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4C3F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449" cy="51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65" w:rsidRDefault="00BB2A3B">
      <w:pPr>
        <w:rPr>
          <w:i/>
          <w:color w:val="000000"/>
        </w:rPr>
      </w:pPr>
      <w:r>
        <w:rPr>
          <w:rFonts w:hint="eastAsia"/>
          <w:i/>
          <w:color w:val="000000"/>
        </w:rPr>
        <w:t>手机客户端登陆界面</w:t>
      </w:r>
      <w:r>
        <w:rPr>
          <w:rFonts w:hint="eastAsia"/>
          <w:i/>
          <w:color w:val="000000"/>
        </w:rPr>
        <w:t>,</w:t>
      </w:r>
      <w:r>
        <w:rPr>
          <w:rFonts w:hint="eastAsia"/>
          <w:i/>
          <w:color w:val="000000"/>
        </w:rPr>
        <w:t>展示所有在线餐厅</w:t>
      </w:r>
    </w:p>
    <w:p w:rsidR="00687765" w:rsidRPr="00687765" w:rsidRDefault="00687765" w:rsidP="00687765"/>
    <w:p w:rsidR="00687765" w:rsidRPr="00687765" w:rsidRDefault="00687765" w:rsidP="00687765"/>
    <w:p w:rsidR="00687765" w:rsidRPr="00687765" w:rsidRDefault="00687765" w:rsidP="00687765"/>
    <w:p w:rsidR="00687765" w:rsidRPr="00687765" w:rsidRDefault="00687765" w:rsidP="00687765"/>
    <w:p w:rsidR="00687765" w:rsidRPr="00687765" w:rsidRDefault="00687765" w:rsidP="00687765"/>
    <w:p w:rsidR="00687765" w:rsidRPr="00687765" w:rsidRDefault="00687765" w:rsidP="00687765"/>
    <w:p w:rsidR="00687765" w:rsidRPr="00687765" w:rsidRDefault="00687765" w:rsidP="00687765"/>
    <w:p w:rsidR="00F823AA" w:rsidRPr="00687765" w:rsidRDefault="00F823AA" w:rsidP="00687765"/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39" w:name="_Toc339663412"/>
      <w:r>
        <w:rPr>
          <w:rFonts w:hint="eastAsia"/>
          <w:sz w:val="30"/>
          <w:szCs w:val="30"/>
        </w:rPr>
        <w:lastRenderedPageBreak/>
        <w:t>典型界面</w:t>
      </w:r>
      <w:r>
        <w:rPr>
          <w:rFonts w:hint="eastAsia"/>
          <w:sz w:val="30"/>
          <w:szCs w:val="30"/>
        </w:rPr>
        <w:t>2</w:t>
      </w:r>
      <w:bookmarkEnd w:id="39"/>
    </w:p>
    <w:p w:rsidR="00F823AA" w:rsidRDefault="00687765">
      <w:pPr>
        <w:jc w:val="center"/>
        <w:rPr>
          <w:rFonts w:eastAsiaTheme="minorEastAsia" w:hint="eastAsia"/>
          <w:i/>
          <w:color w:val="000000"/>
        </w:rPr>
      </w:pPr>
      <w:r>
        <w:rPr>
          <w:rFonts w:hint="eastAsia"/>
          <w:i/>
          <w:noProof/>
          <w:color w:val="0000FF"/>
        </w:rPr>
        <w:drawing>
          <wp:inline distT="0" distB="0" distL="0" distR="0" wp14:anchorId="061C7CBE" wp14:editId="0DEA3EA6">
            <wp:extent cx="5274310" cy="3094355"/>
            <wp:effectExtent l="0" t="0" r="2540" b="0"/>
            <wp:docPr id="326" name="图片 326" descr="E: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-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3B" w:rsidRPr="00BB2A3B" w:rsidRDefault="00BB2A3B" w:rsidP="00BB2A3B">
      <w:pPr>
        <w:rPr>
          <w:rFonts w:eastAsiaTheme="minorEastAsia" w:hint="eastAsia"/>
          <w:i/>
          <w:color w:val="000000"/>
        </w:rPr>
      </w:pPr>
      <w:r>
        <w:rPr>
          <w:rFonts w:eastAsiaTheme="minorEastAsia" w:hint="eastAsia"/>
          <w:i/>
          <w:color w:val="000000"/>
        </w:rPr>
        <w:t>餐厅查看派对信息界面</w:t>
      </w:r>
      <w:bookmarkStart w:id="40" w:name="_GoBack"/>
      <w:bookmarkEnd w:id="40"/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1" w:name="_Toc334035795"/>
      <w:bookmarkStart w:id="42" w:name="_Toc339663413"/>
      <w:r>
        <w:rPr>
          <w:rFonts w:hint="eastAsia"/>
          <w:sz w:val="32"/>
          <w:szCs w:val="32"/>
        </w:rPr>
        <w:t>体系结构设计</w:t>
      </w:r>
      <w:bookmarkEnd w:id="41"/>
      <w:bookmarkEnd w:id="42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43" w:name="_Toc334035796"/>
      <w:bookmarkStart w:id="44" w:name="_Toc339663414"/>
      <w:r>
        <w:rPr>
          <w:rFonts w:hint="eastAsia"/>
          <w:sz w:val="30"/>
          <w:szCs w:val="30"/>
        </w:rPr>
        <w:t>体系结构风格设计</w:t>
      </w:r>
      <w:bookmarkEnd w:id="43"/>
      <w:bookmarkEnd w:id="44"/>
    </w:p>
    <w:p w:rsidR="00D9501A" w:rsidRDefault="00D9501A" w:rsidP="00D9501A">
      <w:pPr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847168" behindDoc="0" locked="0" layoutInCell="1" allowOverlap="1" wp14:anchorId="5BB905A8" wp14:editId="641ADBC4">
                <wp:simplePos x="0" y="0"/>
                <wp:positionH relativeFrom="column">
                  <wp:posOffset>702129</wp:posOffset>
                </wp:positionH>
                <wp:positionV relativeFrom="paragraph">
                  <wp:posOffset>87630</wp:posOffset>
                </wp:positionV>
                <wp:extent cx="5020491" cy="2252980"/>
                <wp:effectExtent l="0" t="0" r="8890" b="0"/>
                <wp:wrapNone/>
                <wp:docPr id="324" name="组合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491" cy="2252980"/>
                          <a:chOff x="0" y="0"/>
                          <a:chExt cx="5020491" cy="2252980"/>
                        </a:xfrm>
                      </wpg:grpSpPr>
                      <wps:wsp>
                        <wps:cNvPr id="320" name="文本框 320"/>
                        <wps:cNvSpPr txBox="1"/>
                        <wps:spPr>
                          <a:xfrm rot="20136381">
                            <a:off x="816399" y="1143000"/>
                            <a:ext cx="1082040" cy="2609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9501A" w:rsidRDefault="00D9501A">
                              <w:r>
                                <w:rPr>
                                  <w:rFonts w:hint="eastAsia"/>
                                </w:rPr>
                                <w:t>Http GET/POST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3" name="组合 323"/>
                        <wpg:cNvGrpSpPr/>
                        <wpg:grpSpPr>
                          <a:xfrm>
                            <a:off x="0" y="0"/>
                            <a:ext cx="5020491" cy="2252980"/>
                            <a:chOff x="0" y="0"/>
                            <a:chExt cx="5020491" cy="2252980"/>
                          </a:xfrm>
                        </wpg:grpSpPr>
                        <wpg:grpSp>
                          <wpg:cNvPr id="100" name="组合 100"/>
                          <wpg:cNvGrpSpPr/>
                          <wpg:grpSpPr>
                            <a:xfrm>
                              <a:off x="0" y="0"/>
                              <a:ext cx="808920" cy="1094014"/>
                              <a:chOff x="0" y="0"/>
                              <a:chExt cx="808920" cy="1094014"/>
                            </a:xfrm>
                          </wpg:grpSpPr>
                          <pic:pic xmlns:pic="http://schemas.openxmlformats.org/drawingml/2006/picture">
                            <pic:nvPicPr>
                              <pic:cNvPr id="80" name="图片 80" descr="C:\Users\hezeyu\Desktop\pic\HP Ipaq 211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00100" cy="800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4" name="文本框 84"/>
                            <wps:cNvSpPr txBox="1"/>
                            <wps:spPr>
                              <a:xfrm>
                                <a:off x="122464" y="840921"/>
                                <a:ext cx="686456" cy="25309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9501A" w:rsidRDefault="00D9501A">
                                  <w:r>
                                    <w:rPr>
                                      <w:rFonts w:hint="eastAsia"/>
                                    </w:rPr>
                                    <w:t>Android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7" name="组合 107"/>
                          <wpg:cNvGrpSpPr/>
                          <wpg:grpSpPr>
                            <a:xfrm>
                              <a:off x="32657" y="1257300"/>
                              <a:ext cx="866049" cy="995680"/>
                              <a:chOff x="0" y="0"/>
                              <a:chExt cx="866049" cy="995680"/>
                            </a:xfrm>
                          </wpg:grpSpPr>
                          <pic:pic xmlns:pic="http://schemas.openxmlformats.org/drawingml/2006/picture">
                            <pic:nvPicPr>
                              <pic:cNvPr id="81" name="图片 81" descr="C:\Users\hezeyu\Desktop\pic\Computer1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24593" cy="8245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5" name="文本框 85"/>
                            <wps:cNvSpPr txBox="1"/>
                            <wps:spPr>
                              <a:xfrm>
                                <a:off x="179614" y="742950"/>
                                <a:ext cx="686435" cy="2527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9501A" w:rsidRDefault="00D9501A" w:rsidP="00D9501A">
                                  <w:r>
                                    <w:rPr>
                                      <w:rFonts w:hint="eastAsia"/>
                                    </w:rPr>
                                    <w:t>Browser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6" name="组合 96"/>
                          <wpg:cNvGrpSpPr/>
                          <wpg:grpSpPr>
                            <a:xfrm>
                              <a:off x="2041071" y="489857"/>
                              <a:ext cx="1248552" cy="1346744"/>
                              <a:chOff x="0" y="0"/>
                              <a:chExt cx="1248552" cy="1346744"/>
                            </a:xfrm>
                          </wpg:grpSpPr>
                          <pic:pic xmlns:pic="http://schemas.openxmlformats.org/drawingml/2006/picture">
                            <pic:nvPicPr>
                              <pic:cNvPr id="83" name="图片 83" descr="C:\Users\hezeyu\Desktop\pic\dedicated_server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06236" cy="9062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94" name="文本框 94"/>
                            <wps:cNvSpPr txBox="1"/>
                            <wps:spPr>
                              <a:xfrm>
                                <a:off x="97971" y="1094014"/>
                                <a:ext cx="1150581" cy="2527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9501A" w:rsidRDefault="00D9501A" w:rsidP="00D9501A">
                                  <w:r>
                                    <w:rPr>
                                      <w:rFonts w:hint="eastAsia"/>
                                    </w:rPr>
                                    <w:t>Web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组合 99"/>
                          <wpg:cNvGrpSpPr/>
                          <wpg:grpSpPr>
                            <a:xfrm>
                              <a:off x="4041321" y="506186"/>
                              <a:ext cx="979170" cy="1322070"/>
                              <a:chOff x="0" y="0"/>
                              <a:chExt cx="979714" cy="1322614"/>
                            </a:xfrm>
                          </wpg:grpSpPr>
                          <pic:pic xmlns:pic="http://schemas.openxmlformats.org/drawingml/2006/picture">
                            <pic:nvPicPr>
                              <pic:cNvPr id="82" name="图片 82" descr="C:\Users\hezeyu\Desktop\pic\Database_3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67443" cy="76744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95" name="文本框 95"/>
                            <wps:cNvSpPr txBox="1"/>
                            <wps:spPr>
                              <a:xfrm>
                                <a:off x="89807" y="1004207"/>
                                <a:ext cx="889907" cy="3184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9501A" w:rsidRDefault="00D9501A" w:rsidP="00D9501A">
                                  <w:r>
                                    <w:rPr>
                                      <w:rFonts w:hint="eastAsia"/>
                                    </w:rPr>
                                    <w:t>Database</w:t>
                                  </w:r>
                                </w:p>
                                <w:p w:rsidR="00D9501A" w:rsidRDefault="00D9501A" w:rsidP="00D9501A">
                                  <w:r>
                                    <w:rPr>
                                      <w:rFonts w:hint="eastAsia"/>
                                    </w:rPr>
                                    <w:t xml:space="preserve">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" name="左右箭头 113"/>
                          <wps:cNvSpPr/>
                          <wps:spPr>
                            <a:xfrm rot="970845">
                              <a:off x="702128" y="481693"/>
                              <a:ext cx="1396549" cy="267458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左右箭头 135"/>
                          <wps:cNvSpPr/>
                          <wps:spPr>
                            <a:xfrm>
                              <a:off x="2726871" y="791936"/>
                              <a:ext cx="1348105" cy="375285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左右箭头 151"/>
                          <wps:cNvSpPr/>
                          <wps:spPr>
                            <a:xfrm rot="20116189">
                              <a:off x="775607" y="1371600"/>
                              <a:ext cx="1432233" cy="254191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文本框 321"/>
                          <wps:cNvSpPr txBox="1"/>
                          <wps:spPr>
                            <a:xfrm rot="1031293">
                              <a:off x="947023" y="253093"/>
                              <a:ext cx="1082040" cy="2609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9501A" w:rsidRDefault="00D9501A" w:rsidP="00D9501A">
                                <w:r>
                                  <w:rPr>
                                    <w:rFonts w:hint="eastAsia"/>
                                  </w:rPr>
                                  <w:t>Http GET/POST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24" o:spid="_x0000_s1135" style="position:absolute;left:0;text-align:left;margin-left:55.3pt;margin-top:6.9pt;width:395.3pt;height:177.4pt;z-index:251847168" coordsize="50204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">
                <v:shape id="文本框 320" o:spid="_x0000_s1136" type="#_x0000_t202" style="position:absolute;left:8163;top:11430;width:10821;height:2609;rotation:-1598662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3g/cEA&#10;AADcAAAADwAAAGRycy9kb3ducmV2LnhtbERPy4rCMBTdC/5DuII7TdVh0GoUEcq4mYUvcHltrm2x&#10;uSlJpnbm681CmOXhvFebztSiJecrywom4wQEcW51xYWC8ykbzUH4gKyxtkwKfsnDZt3vrTDV9skH&#10;ao+hEDGEfYoKyhCaVEqfl2TQj21DHLm7dQZDhK6Q2uEzhptaTpPkUxqsODaU2NCupPxx/DEKbt9f&#10;tvoLh+S+uLa7/eOjvmQuU2o46LZLEIG68C9+u/dawWwa58cz8Qj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t4P3BAAAA3AAAAA8AAAAAAAAAAAAAAAAAmAIAAGRycy9kb3du&#10;cmV2LnhtbFBLBQYAAAAABAAEAPUAAACGAwAAAAA=&#10;" fillcolor="white [3201]" stroked="f" strokeweight=".5pt">
                  <v:textbox>
                    <w:txbxContent>
                      <w:p w:rsidR="00D9501A" w:rsidRDefault="00D9501A">
                        <w:r>
                          <w:rPr>
                            <w:rFonts w:hint="eastAsia"/>
                          </w:rPr>
                          <w:t>Http GET/POST</w:t>
                        </w:r>
                      </w:p>
                    </w:txbxContent>
                  </v:textbox>
                </v:shape>
                <v:group id="组合 323" o:spid="_x0000_s1137" style="position:absolute;width:50204;height:22529" coordsize="50204,225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group id="组合 100" o:spid="_x0000_s1138" style="position:absolute;width:8089;height:10940" coordsize="8089,10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80" o:spid="_x0000_s1139" type="#_x0000_t75" style="position:absolute;width:8001;height:8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IoS9AAAA2wAAAA8AAABkcnMvZG93bnJldi54bWxET82KwjAQvgu+Qxhhb5rqwS3VKCIUvImu&#10;DzA206a2mZQkavftN4cFjx/f/3Y/2l68yIfWsYLlIgNBXDndcqPg9lPOcxAhImvsHZOCXwqw300n&#10;Wyy0e/OFXtfYiBTCoUAFJsahkDJUhiyGhRuIE1c7bzEm6BupPb5TuO3lKsvW0mLLqcHgQEdDVXd9&#10;WgUjlZXvShO6/lifV/nD3+vTt1Jfs/GwARFpjB/xv/ukFeRpffqSfoDc/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QssihL0AAADbAAAADwAAAAAAAAAAAAAAAACfAgAAZHJz&#10;L2Rvd25yZXYueG1sUEsFBgAAAAAEAAQA9wAAAIkDAAAAAA==&#10;">
                      <v:imagedata r:id="rId31" o:title="HP Ipaq 211"/>
                      <v:path arrowok="t"/>
                    </v:shape>
                    <v:shape id="文本框 84" o:spid="_x0000_s1140" type="#_x0000_t202" style="position:absolute;left:1224;top:8409;width:6865;height:2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UXMYA&#10;AADbAAAADwAAAGRycy9kb3ducmV2LnhtbESPT2vCQBTE74LfYXmCF9FNa/9IdJVStJXeaqzi7ZF9&#10;JsHs25Bdk/TbdwuCx2FmfsMsVp0pRUO1KywreJhEIIhTqwvOFOyTzXgGwnlkjaVlUvBLDlbLfm+B&#10;sbYtf1Oz85kIEHYxKsi9r2IpXZqTQTexFXHwzrY26IOsM6lrbAPclPIxil6kwYLDQo4VveeUXnZX&#10;o+A0yo5frvv4aafP02r92SSvB50oNRx0b3MQnjp/D9/aW61g9gT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LUXMYAAADbAAAADwAAAAAAAAAAAAAAAACYAgAAZHJz&#10;L2Rvd25yZXYueG1sUEsFBgAAAAAEAAQA9QAAAIsDAAAAAA==&#10;" fillcolor="white [3201]" stroked="f" strokeweight=".5pt">
                      <v:textbox>
                        <w:txbxContent>
                          <w:p w:rsidR="00D9501A" w:rsidRDefault="00D9501A">
                            <w:r>
                              <w:rPr>
                                <w:rFonts w:hint="eastAsia"/>
                              </w:rPr>
                              <w:t>Android</w:t>
                            </w:r>
                          </w:p>
                        </w:txbxContent>
                      </v:textbox>
                    </v:shape>
                  </v:group>
                  <v:group id="组合 107" o:spid="_x0000_s1141" style="position:absolute;left:326;top:12573;width:8661;height:9956" coordsize="8660,99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shape id="图片 81" o:spid="_x0000_s1142" type="#_x0000_t75" style="position:absolute;width:8245;height:8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P3KvFAAAA2wAAAA8AAABkcnMvZG93bnJldi54bWxEj0FrwkAUhO8F/8PyBG91o2C10VVEWhV6&#10;CE166e01+0yC2bchuybpv3eFQo/DzHzDbHaDqUVHrassK5hNIxDEudUVFwq+svfnFQjnkTXWlknB&#10;LznYbUdPG4y17fmTutQXIkDYxaig9L6JpXR5SQbd1DbEwbvY1qAPsi2kbrEPcFPLeRS9SIMVh4US&#10;GzqUlF/Tm1GwSLLk5L796/KSnBcfw/Fn/xYtlZqMh/0ahKfB/4f/2metYDWDx5fwA+T2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D9yrxQAAANsAAAAPAAAAAAAAAAAAAAAA&#10;AJ8CAABkcnMvZG93bnJldi54bWxQSwUGAAAAAAQABAD3AAAAkQMAAAAA&#10;">
                      <v:imagedata r:id="rId32" o:title="Computer1"/>
                      <v:path arrowok="t"/>
                    </v:shape>
                    <v:shape id="文本框 85" o:spid="_x0000_s1143" type="#_x0000_t202" style="position:absolute;left:1796;top:7429;width:6864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xx8YA&#10;AADbAAAADwAAAGRycy9kb3ducmV2LnhtbESPW2vCQBSE34X+h+UIvhTdqHghdRURe8E3jRf6dsge&#10;k9Ds2ZDdJum/7xYKPg4z8w2z2nSmFA3VrrCsYDyKQBCnVhecKTgnr8MlCOeRNZaWScEPOdisn3or&#10;jLVt+UjNyWciQNjFqCD3voqldGlOBt3IVsTBu9vaoA+yzqSusQ1wU8pJFM2lwYLDQo4V7XJKv07f&#10;RsHnc3Y7uO7t0k5n02r/3iSLq06UGvS77QsIT51/hP/bH1rBcgZ/X8IP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5xx8YAAADbAAAADwAAAAAAAAAAAAAAAACYAgAAZHJz&#10;L2Rvd25yZXYueG1sUEsFBgAAAAAEAAQA9QAAAIsDAAAAAA==&#10;" fillcolor="white [3201]" stroked="f" strokeweight=".5pt">
                      <v:textbox>
                        <w:txbxContent>
                          <w:p w:rsidR="00D9501A" w:rsidRDefault="00D9501A" w:rsidP="00D9501A">
                            <w:r>
                              <w:rPr>
                                <w:rFonts w:hint="eastAsia"/>
                              </w:rPr>
                              <w:t>Browser</w:t>
                            </w:r>
                          </w:p>
                        </w:txbxContent>
                      </v:textbox>
                    </v:shape>
                  </v:group>
                  <v:group id="组合 96" o:spid="_x0000_s1144" style="position:absolute;left:20410;top:4898;width:12486;height:13468" coordsize="12485,13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<v:shape id="图片 83" o:spid="_x0000_s1145" type="#_x0000_t75" style="position:absolute;width:9062;height:9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zFEPDAAAA2wAAAA8AAABkcnMvZG93bnJldi54bWxEj0FrwkAUhO8F/8PyhN7qRisi0VVEiPTa&#10;tJfcHtlnNib7NmZXk/bXu0Khx2FmvmG2+9G24k69rx0rmM8SEMSl0zVXCr6/src1CB+QNbaOScEP&#10;edjvJi9bTLUb+JPueahEhLBPUYEJoUul9KUhi37mOuLonV1vMUTZV1L3OES4beUiSVbSYs1xwWBH&#10;R0Nlk9+sgmJR/LZNcwnZadBZXpvl7bpaKvU6HQ8bEIHG8B/+a39oBet3eH6JP0D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MUQ8MAAADbAAAADwAAAAAAAAAAAAAAAACf&#10;AgAAZHJzL2Rvd25yZXYueG1sUEsFBgAAAAAEAAQA9wAAAI8DAAAAAA==&#10;">
                      <v:imagedata r:id="rId33" o:title="dedicated_server"/>
                      <v:path arrowok="t"/>
                    </v:shape>
                    <v:shape id="文本框 94" o:spid="_x0000_s1146" type="#_x0000_t202" style="position:absolute;left:979;top:10940;width:11506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CgcYA&#10;AADbAAAADwAAAGRycy9kb3ducmV2LnhtbESPQUvDQBSE74X+h+UVvJR2o9WqaTdBRK301kZbvD2y&#10;r0kw+zZk1yT+e1co9DjMzDfMOh1MLTpqXWVZwfU8AkGcW11xoeAje509gHAeWWNtmRT8koM0GY/W&#10;GGvb8466vS9EgLCLUUHpfRNL6fKSDLq5bYiDd7KtQR9kW0jdYh/gppY3UbSUBisOCyU29FxS/r3/&#10;MQq+psVx64a3z35xt2heNl12f9CZUleT4WkFwtPgL+Fz+10reLyF/y/hB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tCgcYAAADbAAAADwAAAAAAAAAAAAAAAACYAgAAZHJz&#10;L2Rvd25yZXYueG1sUEsFBgAAAAAEAAQA9QAAAIsDAAAAAA==&#10;" fillcolor="white [3201]" stroked="f" strokeweight=".5pt">
                      <v:textbox>
                        <w:txbxContent>
                          <w:p w:rsidR="00D9501A" w:rsidRDefault="00D9501A" w:rsidP="00D9501A">
                            <w:r>
                              <w:rPr>
                                <w:rFonts w:hint="eastAsia"/>
                              </w:rPr>
                              <w:t>Web Server</w:t>
                            </w:r>
                          </w:p>
                        </w:txbxContent>
                      </v:textbox>
                    </v:shape>
                  </v:group>
                  <v:group id="组合 99" o:spid="_x0000_s1147" style="position:absolute;left:40413;top:5061;width:9791;height:13221" coordsize="9797,132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<v:shape id="图片 82" o:spid="_x0000_s1148" type="#_x0000_t75" style="position:absolute;width:7674;height:7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vi/6/AAAA2wAAAA8AAABkcnMvZG93bnJldi54bWxEj82qwjAUhPeC7xCO4E4TXYhUo4i/F3dX&#10;fYBDc2yKzUlpYq1vfyMIdznMzDfMct25SrTUhNKzhslYgSDOvSm50HC7HkZzECEiG6w8k4Y3BViv&#10;+r0lZsa/+JfaSyxEgnDIUIONsc6kDLklh2Hsa+Lk3X3jMCbZFNI0+EpwV8mpUjPpsOS0YLGmraX8&#10;cXk6De39dFa7Pbt4VBvKj9YfJmev9XDQbRYgInXxP/xt/xgN8yl8vqQfIF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SL4v+vwAAANsAAAAPAAAAAAAAAAAAAAAAAJ8CAABk&#10;cnMvZG93bnJldi54bWxQSwUGAAAAAAQABAD3AAAAiwMAAAAA&#10;">
                      <v:imagedata r:id="rId34" o:title="Database_3"/>
                      <v:path arrowok="t"/>
                    </v:shape>
                    <v:shape id="文本框 95" o:spid="_x0000_s1149" type="#_x0000_t202" style="position:absolute;left:898;top:10042;width:8899;height:3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fnGsYA&#10;AADbAAAADwAAAGRycy9kb3ducmV2LnhtbESPT2vCQBTE70K/w/IKXopuqvin0VVEWiveNNrS2yP7&#10;TEKzb0N2m8Rv3y0UPA4z8xtmue5MKRqqXWFZwfMwAkGcWl1wpuCcvA3mIJxH1lhaJgU3crBePfSW&#10;GGvb8pGak89EgLCLUUHufRVL6dKcDLqhrYiDd7W1QR9knUldYxvgppSjKJpKgwWHhRwr2uaUfp9+&#10;jIKvp+zz4LrdpR1PxtXre5PMPnSiVP+x2yxAeOr8Pfzf3msFLxP4+xJ+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fnGsYAAADbAAAADwAAAAAAAAAAAAAAAACYAgAAZHJz&#10;L2Rvd25yZXYueG1sUEsFBgAAAAAEAAQA9QAAAIsDAAAAAA==&#10;" fillcolor="white [3201]" stroked="f" strokeweight=".5pt">
                      <v:textbox>
                        <w:txbxContent>
                          <w:p w:rsidR="00D9501A" w:rsidRDefault="00D9501A" w:rsidP="00D9501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Database</w:t>
                            </w:r>
                          </w:p>
                          <w:p w:rsidR="00D9501A" w:rsidRDefault="00D9501A" w:rsidP="00D9501A">
                            <w:r>
                              <w:rPr>
                                <w:rFonts w:hint="eastAsia"/>
                              </w:rPr>
                              <w:t xml:space="preserve"> Server</w:t>
                            </w:r>
                          </w:p>
                        </w:txbxContent>
                      </v:textbox>
                    </v:shape>
                  </v:group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左右箭头 113" o:spid="_x0000_s1150" type="#_x0000_t69" style="position:absolute;left:7021;top:4816;width:13965;height:2675;rotation:106042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KH8MA&#10;AADcAAAADwAAAGRycy9kb3ducmV2LnhtbERPTWuDQBC9B/oflin0FtekUILNKqUkUMFSYgKht8Gd&#10;qMSdFXer5t9nC4Xe5vE+Z5vNphMjDa61rGAVxSCIK6tbrhWcjvvlBoTzyBo7y6TgRg6y9GGxxUTb&#10;iQ80lr4WIYRdggoa7/tESlc1ZNBFticO3MUOBn2AQy31gFMIN51cx/GLNNhyaGiwp/eGqmv5YxTs&#10;JvfFHPs8//4siq5en3fj/qzU0+P89grC0+z/xX/uDx3mr57h95lwgU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gKH8MAAADcAAAADwAAAAAAAAAAAAAAAACYAgAAZHJzL2Rv&#10;d25yZXYueG1sUEsFBgAAAAAEAAQA9QAAAIgDAAAAAA==&#10;" adj="2068" fillcolor="#4f81bd [3204]" strokecolor="#243f60 [1604]" strokeweight="2pt"/>
                  <v:shape id="左右箭头 135" o:spid="_x0000_s1151" type="#_x0000_t69" style="position:absolute;left:27268;top:7919;width:13481;height:3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joccA&#10;AADcAAAADwAAAGRycy9kb3ducmV2LnhtbESPQWvCQBCF74X+h2UK3upGRWtTV9GUgCAIxl56G7LT&#10;bDA7G7Krif313UKhtxnee9+8WW0G24gbdb52rGAyTkAQl07XXCn4OOfPSxA+IGtsHJOCO3nYrB8f&#10;Vphq1/OJbkWoRISwT1GBCaFNpfSlIYt+7FriqH25zmKIa1dJ3WEf4baR0yRZSIs1xwsGW8oMlZfi&#10;aiPlkO9N1n8uX9/vL1ne7M7F/Pit1Ohp2L6BCDSEf/Nfeq9j/dkcfp+JE8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UY6HHAAAA3AAAAA8AAAAAAAAAAAAAAAAAmAIAAGRy&#10;cy9kb3ducmV2LnhtbFBLBQYAAAAABAAEAPUAAACMAwAAAAA=&#10;" adj="3007" fillcolor="#4f81bd [3204]" strokecolor="#243f60 [1604]" strokeweight="2pt"/>
                  <v:shape id="左右箭头 151" o:spid="_x0000_s1152" type="#_x0000_t69" style="position:absolute;left:7756;top:13716;width:14322;height:2541;rotation:-162071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Jv18MA&#10;AADcAAAADwAAAGRycy9kb3ducmV2LnhtbERP32vCMBB+H+x/CCfsZWjqYEM7owxBKM6HTYXt8Whu&#10;abG5lCa18b83grC3+/h+3mIVbSPO1PnasYLpJANBXDpds1FwPGzGMxA+IGtsHJOCC3lYLR8fFphr&#10;N/A3nffBiBTCPkcFVQhtLqUvK7LoJ64lTtyf6yyGBDsjdYdDCreNfMmyN2mx5tRQYUvrisrTvrcK&#10;vua7+Fn/Nj/PsTe0LTIz64tBqadR/HgHESiGf/HdXeg0/3UKt2fSB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Jv18MAAADcAAAADwAAAAAAAAAAAAAAAACYAgAAZHJzL2Rv&#10;d25yZXYueG1sUEsFBgAAAAAEAAQA9QAAAIgDAAAAAA==&#10;" adj="1917" fillcolor="#4f81bd [3204]" strokecolor="#243f60 [1604]" strokeweight="2pt"/>
                  <v:shape id="文本框 321" o:spid="_x0000_s1153" type="#_x0000_t202" style="position:absolute;left:9470;top:2530;width:10820;height:2610;rotation:1126447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t5I8UA&#10;AADcAAAADwAAAGRycy9kb3ducmV2LnhtbESPQWvCQBSE7wX/w/IEb3WjBtHUNQRBKPRQGgV7fGRf&#10;k9Ds27i7TdJ/3y0Uehxm5hvmkE+mEwM531pWsFomIIgrq1uuFVwv58cdCB+QNXaWScE3eciPs4cD&#10;ZtqO/EZDGWoRIewzVNCE0GdS+qohg35pe+LofVhnMETpaqkdjhFuOrlOkq002HJcaLCnU0PVZ/ll&#10;FIT9/WxTLN630373+lIPaXJzqVKL+VQ8gQg0hf/wX/tZK9isV/B7Jh4Be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3kjxQAAANwAAAAPAAAAAAAAAAAAAAAAAJgCAABkcnMv&#10;ZG93bnJldi54bWxQSwUGAAAAAAQABAD1AAAAigMAAAAA&#10;" fillcolor="white [3201]" stroked="f" strokeweight=".5pt">
                    <v:textbox>
                      <w:txbxContent>
                        <w:p w:rsidR="00D9501A" w:rsidRDefault="00D9501A" w:rsidP="00D9501A">
                          <w:r>
                            <w:rPr>
                              <w:rFonts w:hint="eastAsia"/>
                            </w:rPr>
                            <w:t>Http GET/POST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Default="00D9501A">
      <w:pPr>
        <w:ind w:left="420" w:hangingChars="200" w:hanging="420"/>
        <w:rPr>
          <w:rFonts w:eastAsiaTheme="minorEastAsia"/>
        </w:rPr>
      </w:pPr>
    </w:p>
    <w:p w:rsidR="00D9501A" w:rsidRPr="00D9501A" w:rsidRDefault="00D9501A">
      <w:pPr>
        <w:ind w:left="420" w:hangingChars="200" w:hanging="420"/>
        <w:rPr>
          <w:rFonts w:eastAsiaTheme="minorEastAsia"/>
        </w:rPr>
      </w:pPr>
    </w:p>
    <w:p w:rsidR="00F823AA" w:rsidRDefault="003E6812">
      <w:pPr>
        <w:ind w:left="420" w:hangingChars="200" w:hanging="420"/>
        <w:jc w:val="center"/>
        <w:rPr>
          <w:rFonts w:eastAsia="Times New Roman"/>
        </w:rPr>
      </w:pPr>
      <w:r>
        <w:rPr>
          <w:rFonts w:hint="eastAsia"/>
        </w:rPr>
        <w:t>系统采用的系统架构参考图</w:t>
      </w:r>
    </w:p>
    <w:p w:rsidR="00F823AA" w:rsidRDefault="00F823AA">
      <w:pPr>
        <w:pStyle w:val="a8"/>
        <w:ind w:firstLineChars="0" w:firstLine="0"/>
        <w:rPr>
          <w:i/>
          <w:color w:val="0000FF"/>
        </w:rPr>
      </w:pPr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45" w:name="_Toc334035797"/>
      <w:bookmarkStart w:id="46" w:name="_Toc339663415"/>
      <w:r>
        <w:rPr>
          <w:rFonts w:hint="eastAsia"/>
          <w:sz w:val="30"/>
          <w:szCs w:val="30"/>
        </w:rPr>
        <w:lastRenderedPageBreak/>
        <w:t>功能结构设计</w:t>
      </w:r>
      <w:bookmarkEnd w:id="45"/>
      <w:bookmarkEnd w:id="46"/>
    </w:p>
    <w:p w:rsidR="00F823AA" w:rsidRPr="009423C1" w:rsidRDefault="00D1614F">
      <w:pPr>
        <w:spacing w:beforeLines="50" w:before="156" w:line="360" w:lineRule="auto"/>
        <w:ind w:firstLineChars="200" w:firstLine="420"/>
        <w:rPr>
          <w:rFonts w:eastAsiaTheme="minorEastAsia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762176" behindDoc="0" locked="0" layoutInCell="1" allowOverlap="1" wp14:anchorId="6EEB62B9" wp14:editId="57375582">
                <wp:simplePos x="0" y="0"/>
                <wp:positionH relativeFrom="column">
                  <wp:posOffset>-433070</wp:posOffset>
                </wp:positionH>
                <wp:positionV relativeFrom="paragraph">
                  <wp:posOffset>1291590</wp:posOffset>
                </wp:positionV>
                <wp:extent cx="1779270" cy="2084070"/>
                <wp:effectExtent l="0" t="0" r="11430" b="11430"/>
                <wp:wrapNone/>
                <wp:docPr id="306" name="组合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9270" cy="2084070"/>
                          <a:chOff x="0" y="0"/>
                          <a:chExt cx="1779814" cy="2084073"/>
                        </a:xfrm>
                      </wpg:grpSpPr>
                      <wps:wsp>
                        <wps:cNvPr id="4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65414" y="0"/>
                            <a:ext cx="726440" cy="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592035" y="16328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 flipH="1">
                            <a:off x="269421" y="0"/>
                            <a:ext cx="594995" cy="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269421" y="16328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391886"/>
                            <a:ext cx="530225" cy="1667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A50E42" w:rsidRDefault="00B15351" w:rsidP="009423C1">
                              <w:pPr>
                                <w:spacing w:line="48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 w:rsidRPr="00A50E42"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查看餐厅信息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436914" y="400053"/>
                            <a:ext cx="34290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9423C1" w:rsidRDefault="00B15351">
                              <w:pPr>
                                <w:spacing w:line="48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 w:rsidRPr="009423C1"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加入排队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710293" y="408214"/>
                            <a:ext cx="546735" cy="1667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A50E42" w:rsidRDefault="00B15351" w:rsidP="009423C1">
                              <w:pPr>
                                <w:spacing w:line="48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 w:rsidRPr="00A50E42"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查看排队情况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直接连接符 8"/>
                        <wps:cNvCnPr/>
                        <wps:spPr>
                          <a:xfrm>
                            <a:off x="979714" y="0"/>
                            <a:ext cx="0" cy="4103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06" o:spid="_x0000_s1154" style="position:absolute;left:0;text-align:left;margin-left:-34.1pt;margin-top:101.7pt;width:140.1pt;height:164.1pt;z-index:251762176;mso-height-relative:margin" coordsize="17798,2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">
                <v:line id="Line 42" o:spid="_x0000_s1155" style="position:absolute;visibility:visible;mso-wrap-style:square" from="8654,0" to="1591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HDc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7g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hw3GAAAA2wAAAA8AAAAAAAAA&#10;AAAAAAAAoQIAAGRycy9kb3ducmV2LnhtbFBLBQYAAAAABAAEAPkAAACUAwAAAAA=&#10;"/>
                <v:line id="Line 43" o:spid="_x0000_s1156" style="position:absolute;visibility:visible;mso-wrap-style:square" from="15920,163" to="15926,4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    <v:line id="Line 44" o:spid="_x0000_s1157" style="position:absolute;flip:x;visibility:visible;mso-wrap-style:square" from="2694,0" to="864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TCc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ncD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KTCcUAAADbAAAADwAAAAAAAAAA&#10;AAAAAAChAgAAZHJzL2Rvd25yZXYueG1sUEsFBgAAAAAEAAQA+QAAAJMDAAAAAA==&#10;"/>
                <v:line id="Line 45" o:spid="_x0000_s1158" style="position:absolute;visibility:visible;mso-wrap-style:square" from="2694,163" to="2700,4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fec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MH3nGAAAA2wAAAA8AAAAAAAAA&#10;AAAAAAAAoQIAAGRycy9kb3ducmV2LnhtbFBLBQYAAAAABAAEAPkAAACUAwAAAAA=&#10;"/>
                <v:rect id="Rectangle 63" o:spid="_x0000_s1159" style="position:absolute;top:3918;width:5302;height:16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<v:textbox>
                    <w:txbxContent>
                      <w:p w:rsidR="00B15351" w:rsidRPr="00A50E42" w:rsidRDefault="00B15351" w:rsidP="009423C1">
                        <w:pPr>
                          <w:spacing w:line="48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 w:rsidRPr="00A50E42">
                          <w:rPr>
                            <w:rFonts w:ascii="华文楷体" w:eastAsia="华文楷体" w:hAnsi="华文楷体" w:hint="eastAsia"/>
                            <w:sz w:val="24"/>
                          </w:rPr>
                          <w:t>查看餐厅信息</w:t>
                        </w:r>
                      </w:p>
                    </w:txbxContent>
                  </v:textbox>
                </v:rect>
                <v:rect id="Rectangle 64" o:spid="_x0000_s1160" style="position:absolute;left:14369;top:4000;width:3429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ZVM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t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GVTEAAAA2wAAAA8AAAAAAAAAAAAAAAAAmAIAAGRycy9k&#10;b3ducmV2LnhtbFBLBQYAAAAABAAEAPUAAACJAwAAAAA=&#10;">
                  <v:textbox>
                    <w:txbxContent>
                      <w:p w:rsidR="00B15351" w:rsidRPr="009423C1" w:rsidRDefault="00B15351">
                        <w:pPr>
                          <w:spacing w:line="48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 w:rsidRPr="009423C1">
                          <w:rPr>
                            <w:rFonts w:ascii="华文楷体" w:eastAsia="华文楷体" w:hAnsi="华文楷体" w:hint="eastAsia"/>
                            <w:sz w:val="24"/>
                          </w:rPr>
                          <w:t>加入排队</w:t>
                        </w:r>
                      </w:p>
                    </w:txbxContent>
                  </v:textbox>
                </v:rect>
                <v:rect id="Rectangle 63" o:spid="_x0000_s1161" style="position:absolute;left:7102;top:4082;width:5468;height:16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>
                  <v:textbox>
                    <w:txbxContent>
                      <w:p w:rsidR="00B15351" w:rsidRPr="00A50E42" w:rsidRDefault="00B15351" w:rsidP="009423C1">
                        <w:pPr>
                          <w:spacing w:line="48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 w:rsidRPr="00A50E42">
                          <w:rPr>
                            <w:rFonts w:ascii="华文楷体" w:eastAsia="华文楷体" w:hAnsi="华文楷体" w:hint="eastAsia"/>
                            <w:sz w:val="24"/>
                          </w:rPr>
                          <w:t>查看排队情况</w:t>
                        </w:r>
                      </w:p>
                    </w:txbxContent>
                  </v:textbox>
                </v:rect>
                <v:line id="直接连接符 8" o:spid="_x0000_s1162" style="position:absolute;visibility:visible;mso-wrap-style:square" from="9797,0" to="9797,4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 strokecolor="black [3040]"/>
              </v:group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778560" behindDoc="0" locked="0" layoutInCell="1" allowOverlap="1" wp14:anchorId="67CC1A42" wp14:editId="1C1846AC">
                <wp:simplePos x="0" y="0"/>
                <wp:positionH relativeFrom="column">
                  <wp:posOffset>4400550</wp:posOffset>
                </wp:positionH>
                <wp:positionV relativeFrom="paragraph">
                  <wp:posOffset>1096010</wp:posOffset>
                </wp:positionV>
                <wp:extent cx="1428750" cy="2280013"/>
                <wp:effectExtent l="0" t="0" r="19050" b="25400"/>
                <wp:wrapNone/>
                <wp:docPr id="314" name="组合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2280013"/>
                          <a:chOff x="0" y="0"/>
                          <a:chExt cx="1428750" cy="2280013"/>
                        </a:xfrm>
                      </wpg:grpSpPr>
                      <wps:wsp>
                        <wps:cNvPr id="2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726621" y="0"/>
                            <a:ext cx="635" cy="19812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14350" y="195943"/>
                            <a:ext cx="743585" cy="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257300" y="187779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50" y="195943"/>
                            <a:ext cx="342900" cy="635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71450" y="195943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587829"/>
                            <a:ext cx="34290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D1614F" w:rsidRDefault="00B15351">
                              <w:pPr>
                                <w:rPr>
                                  <w:rFonts w:ascii="华文楷体" w:eastAsia="华文楷体" w:hAnsi="华文楷体"/>
                                  <w:szCs w:val="21"/>
                                </w:rPr>
                              </w:pPr>
                              <w:r w:rsidRPr="00D1614F">
                                <w:rPr>
                                  <w:rFonts w:ascii="华文楷体" w:eastAsia="华文楷体" w:hAnsi="华文楷体" w:hint="eastAsia"/>
                                  <w:szCs w:val="21"/>
                                </w:rPr>
                                <w:t>排队人数已满提示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71500" y="595993"/>
                            <a:ext cx="34290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D1614F" w:rsidRDefault="00B15351">
                              <w:pPr>
                                <w:rPr>
                                  <w:rFonts w:ascii="华文楷体" w:eastAsia="华文楷体" w:hAnsi="华文楷体"/>
                                  <w:szCs w:val="21"/>
                                </w:rPr>
                              </w:pPr>
                              <w:r w:rsidRPr="00D1614F">
                                <w:rPr>
                                  <w:rFonts w:ascii="华文楷体" w:eastAsia="华文楷体" w:hAnsi="华文楷体" w:hint="eastAsia"/>
                                  <w:szCs w:val="21"/>
                                </w:rPr>
                                <w:t>计算等待时间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85850" y="579664"/>
                            <a:ext cx="34290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D1614F" w:rsidRDefault="00B15351" w:rsidP="00A50E42">
                              <w:pPr>
                                <w:rPr>
                                  <w:rFonts w:ascii="华文楷体" w:eastAsia="华文楷体" w:hAnsi="华文楷体"/>
                                  <w:szCs w:val="21"/>
                                </w:rPr>
                              </w:pPr>
                              <w:r w:rsidRPr="00D1614F">
                                <w:rPr>
                                  <w:rFonts w:ascii="华文楷体" w:eastAsia="华文楷体" w:hAnsi="华文楷体" w:hint="eastAsia"/>
                                  <w:szCs w:val="21"/>
                                </w:rPr>
                                <w:t>发送成功排队通知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734786" y="212271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4" o:spid="_x0000_s1163" style="position:absolute;left:0;text-align:left;margin-left:346.5pt;margin-top:86.3pt;width:112.5pt;height:179.55pt;z-index:251778560" coordsize="14287,2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">
                <v:line id="Line 58" o:spid="_x0000_s1164" style="position:absolute;visibility:visible;mso-wrap-style:square" from="7266,0" to="7272,1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/>
                <v:line id="Line 59" o:spid="_x0000_s1165" style="position:absolute;visibility:visible;mso-wrap-style:square" from="5143,1959" to="12579,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NM8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7H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vNM8IAAADbAAAADwAAAAAAAAAAAAAA&#10;AAChAgAAZHJzL2Rvd25yZXYueG1sUEsFBgAAAAAEAAQA+QAAAJADAAAAAA==&#10;"/>
                <v:line id="Line 60" o:spid="_x0000_s1166" style="position:absolute;visibility:visible;mso-wrap-style:square" from="12573,1877" to="12579,5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<v:line id="Line 61" o:spid="_x0000_s1167" style="position:absolute;flip:x;visibility:visible;mso-wrap-style:square" from="1714,1959" to="5143,1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rVMcUAAADbAAAADwAAAGRycy9kb3ducmV2LnhtbESPQWsCMRSE74X+h/AKvRTNVoroahQR&#10;Cj14qZYVb8/Nc7Ps5mVNUt3+eyMIPQ4z8w0zX/a2FRfyoXas4H2YgSAuna65UvCz+xxMQISIrLF1&#10;TAr+KMBy8fw0x1y7K3/TZRsrkSAcclRgYuxyKUNpyGIYuo44eSfnLcYkfSW1x2uC21aOsmwsLdac&#10;Fgx2tDZUNttfq0BONm9nvzp+NEWz309NURbdYaPU60u/moGI1Mf/8KP9pRWMxnD/kn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YrVMcUAAADbAAAADwAAAAAAAAAA&#10;AAAAAAChAgAAZHJzL2Rvd25yZXYueG1sUEsFBgAAAAAEAAQA+QAAAJMDAAAAAA==&#10;"/>
                <v:line id="Line 62" o:spid="_x0000_s1168" style="position:absolute;visibility:visible;mso-wrap-style:square" from="1714,1959" to="1720,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    <v:rect id="Rectangle 67" o:spid="_x0000_s1169" style="position:absolute;top:5878;width:3429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HI7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4cjvwAAANsAAAAPAAAAAAAAAAAAAAAAAJgCAABkcnMvZG93bnJl&#10;di54bWxQSwUGAAAAAAQABAD1AAAAhAMAAAAA&#10;">
                  <v:textbox>
                    <w:txbxContent>
                      <w:p w:rsidR="00B15351" w:rsidRPr="00D1614F" w:rsidRDefault="00B15351">
                        <w:pPr>
                          <w:rPr>
                            <w:rFonts w:ascii="华文楷体" w:eastAsia="华文楷体" w:hAnsi="华文楷体"/>
                            <w:szCs w:val="21"/>
                          </w:rPr>
                        </w:pPr>
                        <w:r w:rsidRPr="00D1614F">
                          <w:rPr>
                            <w:rFonts w:ascii="华文楷体" w:eastAsia="华文楷体" w:hAnsi="华文楷体" w:hint="eastAsia"/>
                            <w:szCs w:val="21"/>
                          </w:rPr>
                          <w:t>排队人数已满提示</w:t>
                        </w:r>
                      </w:p>
                    </w:txbxContent>
                  </v:textbox>
                </v:rect>
                <v:rect id="Rectangle 68" o:spid="_x0000_s1170" style="position:absolute;left:5715;top:5959;width:3429;height:16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>
                  <v:textbox>
                    <w:txbxContent>
                      <w:p w:rsidR="00B15351" w:rsidRPr="00D1614F" w:rsidRDefault="00B15351">
                        <w:pPr>
                          <w:rPr>
                            <w:rFonts w:ascii="华文楷体" w:eastAsia="华文楷体" w:hAnsi="华文楷体"/>
                            <w:szCs w:val="21"/>
                          </w:rPr>
                        </w:pPr>
                        <w:r w:rsidRPr="00D1614F">
                          <w:rPr>
                            <w:rFonts w:ascii="华文楷体" w:eastAsia="华文楷体" w:hAnsi="华文楷体" w:hint="eastAsia"/>
                            <w:szCs w:val="21"/>
                          </w:rPr>
                          <w:t>计算等待时间</w:t>
                        </w:r>
                      </w:p>
                    </w:txbxContent>
                  </v:textbox>
                </v:rect>
                <v:rect id="Rectangle 68" o:spid="_x0000_s1171" style="position:absolute;left:10858;top:5796;width:3429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y8Qs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rCKE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LxCxQAAANwAAAAPAAAAAAAAAAAAAAAAAJgCAABkcnMv&#10;ZG93bnJldi54bWxQSwUGAAAAAAQABAD1AAAAigMAAAAA&#10;">
                  <v:textbox>
                    <w:txbxContent>
                      <w:p w:rsidR="00B15351" w:rsidRPr="00D1614F" w:rsidRDefault="00B15351" w:rsidP="00A50E42">
                        <w:pPr>
                          <w:rPr>
                            <w:rFonts w:ascii="华文楷体" w:eastAsia="华文楷体" w:hAnsi="华文楷体"/>
                            <w:szCs w:val="21"/>
                          </w:rPr>
                        </w:pPr>
                        <w:r w:rsidRPr="00D1614F">
                          <w:rPr>
                            <w:rFonts w:ascii="华文楷体" w:eastAsia="华文楷体" w:hAnsi="华文楷体" w:hint="eastAsia"/>
                            <w:szCs w:val="21"/>
                          </w:rPr>
                          <w:t>发送成功排队通知</w:t>
                        </w:r>
                      </w:p>
                    </w:txbxContent>
                  </v:textbox>
                </v:rect>
                <v:line id="Line 60" o:spid="_x0000_s1172" style="position:absolute;visibility:visible;mso-wrap-style:square" from="7347,2122" to="7354,6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Zml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2ZpXGAAAA3AAAAA8AAAAAAAAA&#10;AAAAAAAAoQIAAGRycy9kb3ducmV2LnhtbFBLBQYAAAAABAAEAPkAAACUAwAAAAA=&#10;"/>
              </v:group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A5BEF27" wp14:editId="63F28D9F">
                <wp:simplePos x="0" y="0"/>
                <wp:positionH relativeFrom="column">
                  <wp:posOffset>2743200</wp:posOffset>
                </wp:positionH>
                <wp:positionV relativeFrom="paragraph">
                  <wp:posOffset>597535</wp:posOffset>
                </wp:positionV>
                <wp:extent cx="2392045" cy="0"/>
                <wp:effectExtent l="0" t="0" r="27305" b="19050"/>
                <wp:wrapNone/>
                <wp:docPr id="54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3" o:spid="_x0000_s1026" style="position:absolute;left:0;text-align:lef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47.05pt" to="404.3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FEGgIAADU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"/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B300086" wp14:editId="2B9106DF">
                <wp:simplePos x="0" y="0"/>
                <wp:positionH relativeFrom="column">
                  <wp:posOffset>5130800</wp:posOffset>
                </wp:positionH>
                <wp:positionV relativeFrom="paragraph">
                  <wp:posOffset>599440</wp:posOffset>
                </wp:positionV>
                <wp:extent cx="635" cy="198120"/>
                <wp:effectExtent l="0" t="0" r="37465" b="11430"/>
                <wp:wrapNone/>
                <wp:docPr id="5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812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left:0;text-align:lef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4pt,47.2pt" to="404.05pt,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"/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5C16BF4" wp14:editId="185772C5">
                <wp:simplePos x="0" y="0"/>
                <wp:positionH relativeFrom="column">
                  <wp:posOffset>4644390</wp:posOffset>
                </wp:positionH>
                <wp:positionV relativeFrom="paragraph">
                  <wp:posOffset>802005</wp:posOffset>
                </wp:positionV>
                <wp:extent cx="1061085" cy="297180"/>
                <wp:effectExtent l="0" t="0" r="24765" b="26670"/>
                <wp:wrapNone/>
                <wp:docPr id="56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108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5351" w:rsidRDefault="00B15351">
                            <w:pPr>
                              <w:jc w:val="center"/>
                              <w:rPr>
                                <w:rFonts w:eastAsia="Times New Roman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服务器模块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173" style="position:absolute;left:0;text-align:left;margin-left:365.7pt;margin-top:63.15pt;width:83.55pt;height:23.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">
                <v:textbox>
                  <w:txbxContent>
                    <w:p w:rsidR="00B15351" w:rsidRDefault="00B15351">
                      <w:pPr>
                        <w:jc w:val="center"/>
                        <w:rPr>
                          <w:rFonts w:eastAsia="Times New Roman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服务器模块</w:t>
                      </w:r>
                    </w:p>
                  </w:txbxContent>
                </v:textbox>
              </v:rect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774464" behindDoc="0" locked="0" layoutInCell="1" allowOverlap="1" wp14:anchorId="6DDA9E18" wp14:editId="76EFF733">
                <wp:simplePos x="0" y="0"/>
                <wp:positionH relativeFrom="column">
                  <wp:posOffset>1510393</wp:posOffset>
                </wp:positionH>
                <wp:positionV relativeFrom="paragraph">
                  <wp:posOffset>1096010</wp:posOffset>
                </wp:positionV>
                <wp:extent cx="2734854" cy="2288177"/>
                <wp:effectExtent l="0" t="0" r="27940" b="17145"/>
                <wp:wrapNone/>
                <wp:docPr id="311" name="组合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854" cy="2288177"/>
                          <a:chOff x="0" y="0"/>
                          <a:chExt cx="2734854" cy="2288177"/>
                        </a:xfrm>
                      </wpg:grpSpPr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232807" y="0"/>
                            <a:ext cx="635" cy="19812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232807" y="195943"/>
                            <a:ext cx="1249045" cy="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481943" y="204107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778" y="195943"/>
                            <a:ext cx="1043940" cy="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7778" y="204107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0" y="604157"/>
                            <a:ext cx="34290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9423C1" w:rsidRDefault="00B15351">
                              <w:pPr>
                                <w:spacing w:line="48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 w:rsidRPr="009423C1"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餐厅注册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77686" y="587829"/>
                            <a:ext cx="49784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9423C1" w:rsidRDefault="00B15351">
                              <w:pPr>
                                <w:spacing w:line="36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 w:rsidRPr="009423C1"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查看排队情况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681843" y="604157"/>
                            <a:ext cx="49784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9423C1" w:rsidRDefault="00B15351" w:rsidP="00A50E42">
                              <w:pPr>
                                <w:spacing w:line="36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通知用户用餐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73528" y="595993"/>
                            <a:ext cx="49784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9423C1" w:rsidRDefault="00B15351" w:rsidP="00A50E42">
                              <w:pPr>
                                <w:spacing w:line="36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修改餐厅信息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237014" y="604157"/>
                            <a:ext cx="497840" cy="168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351" w:rsidRPr="009423C1" w:rsidRDefault="00B15351" w:rsidP="00A50E42">
                              <w:pPr>
                                <w:spacing w:line="360" w:lineRule="auto"/>
                                <w:rPr>
                                  <w:rFonts w:ascii="华文楷体" w:eastAsia="华文楷体" w:hAnsi="华文楷体"/>
                                  <w:sz w:val="24"/>
                                </w:rPr>
                              </w:pPr>
                              <w:r>
                                <w:rPr>
                                  <w:rFonts w:ascii="华文楷体" w:eastAsia="华文楷体" w:hAnsi="华文楷体" w:hint="eastAsia"/>
                                  <w:sz w:val="24"/>
                                </w:rPr>
                                <w:t>查看历史记录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330778" y="195943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926771" y="212271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718457" y="195943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1" o:spid="_x0000_s1174" style="position:absolute;left:0;text-align:left;margin-left:118.95pt;margin-top:86.3pt;width:215.35pt;height:180.15pt;z-index:251774464" coordsize="27348,22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">
                <v:line id="Line 46" o:spid="_x0000_s1175" style="position:absolute;visibility:visible;mso-wrap-style:square" from="12328,0" to="12334,1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6BDsYAAADb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egQ7GAAAA2wAAAA8AAAAAAAAA&#10;AAAAAAAAoQIAAGRycy9kb3ducmV2LnhtbFBLBQYAAAAABAAEAPkAAACUAwAAAAA=&#10;"/>
                <v:line id="Line 47" o:spid="_x0000_s1176" style="position:absolute;visibility:visible;mso-wrap-style:square" from="12328,1959" to="24818,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      <v:line id="Line 48" o:spid="_x0000_s1177" style="position:absolute;visibility:visible;mso-wrap-style:square" from="24819,2041" to="24825,6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    <v:line id="Line 49" o:spid="_x0000_s1178" style="position:absolute;flip:x;visibility:visible;mso-wrap-style:square" from="1877,1959" to="12317,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ByBcMAAADbAAAADwAAAGRycy9kb3ducmV2LnhtbERPy2oCMRTdF/oP4Ra6KZppLWJHo4hQ&#10;cOHGByPdXSe3k2EmN2OS6vj3ZiF0eTjv2aK3rbiQD7VjBe/DDARx6XTNlYLD/nswAREissbWMSm4&#10;UYDF/Plphrl2V97SZRcrkUI45KjAxNjlUobSkMUwdB1x4n6dtxgT9JXUHq8p3LbyI8vG0mLNqcFg&#10;RytDZbP7swrkZPN29svTZ1M0x+OXKcqi+9ko9frSL6cgIvXxX/xwr7WCURqb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AcgXDAAAA2wAAAA8AAAAAAAAAAAAA&#10;AAAAoQIAAGRycy9kb3ducmV2LnhtbFBLBQYAAAAABAAEAPkAAACRAwAAAAA=&#10;"/>
                <v:line id="Line 50" o:spid="_x0000_s1179" style="position:absolute;visibility:visible;mso-wrap-style:square" from="1877,2041" to="1884,6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  <v:rect id="Rectangle 65" o:spid="_x0000_s1180" style="position:absolute;top:6041;width:3429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>
                  <v:textbox>
                    <w:txbxContent>
                      <w:p w:rsidR="00B15351" w:rsidRPr="009423C1" w:rsidRDefault="00B15351">
                        <w:pPr>
                          <w:spacing w:line="48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 w:rsidRPr="009423C1">
                          <w:rPr>
                            <w:rFonts w:ascii="华文楷体" w:eastAsia="华文楷体" w:hAnsi="华文楷体" w:hint="eastAsia"/>
                            <w:sz w:val="24"/>
                          </w:rPr>
                          <w:t>餐厅注册</w:t>
                        </w:r>
                      </w:p>
                    </w:txbxContent>
                  </v:textbox>
                </v:rect>
                <v:rect id="Rectangle 66" o:spid="_x0000_s1181" style="position:absolute;left:10776;top:5878;width:4979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8iuMIA&#10;AADbAAAADwAAAGRycy9kb3ducmV2LnhtbESPQYvCMBSE7wv+h/AEb2tqhUWrUURR3KPWi7dn82yr&#10;zUtpolZ//WZB8DjMzDfMdN6aStypcaVlBYN+BII4s7rkXMEhXX+PQDiPrLGyTAqe5GA+63xNMdH2&#10;wTu6730uAoRdggoK7+tESpcVZND1bU0cvLNtDPogm1zqBh8BbioZR9GPNFhyWCiwpmVB2XV/MwpO&#10;ZXzA1y7dRGa8HvrfNr3cjiulet12MQHhqfWf8Lu91QriAfx/CT9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yK4wgAAANsAAAAPAAAAAAAAAAAAAAAAAJgCAABkcnMvZG93&#10;bnJldi54bWxQSwUGAAAAAAQABAD1AAAAhwMAAAAA&#10;">
                  <v:textbox>
                    <w:txbxContent>
                      <w:p w:rsidR="00B15351" w:rsidRPr="009423C1" w:rsidRDefault="00B15351">
                        <w:pPr>
                          <w:spacing w:line="36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 w:rsidRPr="009423C1">
                          <w:rPr>
                            <w:rFonts w:ascii="华文楷体" w:eastAsia="华文楷体" w:hAnsi="华文楷体" w:hint="eastAsia"/>
                            <w:sz w:val="24"/>
                          </w:rPr>
                          <w:t>查看排队情况</w:t>
                        </w:r>
                      </w:p>
                    </w:txbxContent>
                  </v:textbox>
                </v:rect>
                <v:rect id="Rectangle 66" o:spid="_x0000_s1182" style="position:absolute;left:16818;top:6041;width:4978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15351" w:rsidRPr="009423C1" w:rsidRDefault="00B15351" w:rsidP="00A50E42">
                        <w:pPr>
                          <w:spacing w:line="36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>
                          <w:rPr>
                            <w:rFonts w:ascii="华文楷体" w:eastAsia="华文楷体" w:hAnsi="华文楷体" w:hint="eastAsia"/>
                            <w:sz w:val="24"/>
                          </w:rPr>
                          <w:t>通知用户用餐</w:t>
                        </w:r>
                      </w:p>
                    </w:txbxContent>
                  </v:textbox>
                </v:rect>
                <v:rect id="Rectangle 66" o:spid="_x0000_s1183" style="position:absolute;left:4735;top:5959;width:4978;height:16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FD8IA&#10;AADb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YxPD6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NwUPwgAAANsAAAAPAAAAAAAAAAAAAAAAAJgCAABkcnMvZG93&#10;bnJldi54bWxQSwUGAAAAAAQABAD1AAAAhwMAAAAA&#10;">
                  <v:textbox>
                    <w:txbxContent>
                      <w:p w:rsidR="00B15351" w:rsidRPr="009423C1" w:rsidRDefault="00B15351" w:rsidP="00A50E42">
                        <w:pPr>
                          <w:spacing w:line="36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>
                          <w:rPr>
                            <w:rFonts w:ascii="华文楷体" w:eastAsia="华文楷体" w:hAnsi="华文楷体" w:hint="eastAsia"/>
                            <w:sz w:val="24"/>
                          </w:rPr>
                          <w:t>修改餐厅信息</w:t>
                        </w:r>
                      </w:p>
                    </w:txbxContent>
                  </v:textbox>
                </v:rect>
                <v:rect id="Rectangle 66" o:spid="_x0000_s1184" style="position:absolute;left:22370;top:6041;width:4978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uglMQA&#10;AADbAAAADwAAAGRycy9kb3ducmV2LnhtbESPQWvCQBSE74X+h+UVvNWNCYhNswnSotSjxou3Z/Y1&#10;SZt9G7JrTP313YLQ4zAz3zBZMZlOjDS41rKCxTwCQVxZ3XKt4FhunlcgnEfW2FkmBT/koMgfHzJM&#10;tb3ynsaDr0WAsEtRQeN9n0rpqoYMurntiYP3aQeDPsihlnrAa4CbTsZRtJQGWw4LDfb01lD1fbgY&#10;Bec2PuJtX24j87JJ/G4qvy6nd6VmT9P6FYSnyf+H7+0PrWCZwN+X8AN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7oJTEAAAA2wAAAA8AAAAAAAAAAAAAAAAAmAIAAGRycy9k&#10;b3ducmV2LnhtbFBLBQYAAAAABAAEAPUAAACJAwAAAAA=&#10;">
                  <v:textbox>
                    <w:txbxContent>
                      <w:p w:rsidR="00B15351" w:rsidRPr="009423C1" w:rsidRDefault="00B15351" w:rsidP="00A50E42">
                        <w:pPr>
                          <w:spacing w:line="360" w:lineRule="auto"/>
                          <w:rPr>
                            <w:rFonts w:ascii="华文楷体" w:eastAsia="华文楷体" w:hAnsi="华文楷体"/>
                            <w:sz w:val="24"/>
                          </w:rPr>
                        </w:pPr>
                        <w:r>
                          <w:rPr>
                            <w:rFonts w:ascii="华文楷体" w:eastAsia="华文楷体" w:hAnsi="华文楷体" w:hint="eastAsia"/>
                            <w:sz w:val="24"/>
                          </w:rPr>
                          <w:t>查看历史记录</w:t>
                        </w:r>
                      </w:p>
                    </w:txbxContent>
                  </v:textbox>
                </v:rect>
                <v:line id="Line 48" o:spid="_x0000_s1185" style="position:absolute;visibility:visible;mso-wrap-style:square" from="13307,1959" to="13314,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<v:line id="Line 48" o:spid="_x0000_s1186" style="position:absolute;visibility:visible;mso-wrap-style:square" from="19267,2122" to="19274,6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fHo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s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B8eixwAAANwAAAAPAAAAAAAA&#10;AAAAAAAAAKECAABkcnMvZG93bnJldi54bWxQSwUGAAAAAAQABAD5AAAAlQMAAAAA&#10;"/>
                <v:line id="Line 48" o:spid="_x0000_s1187" style="position:absolute;visibility:visible;mso-wrap-style:square" from="7184,1959" to="7190,5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44s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Zwf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+OLDAAAA3AAAAA8AAAAAAAAAAAAA&#10;AAAAoQIAAGRycy9kb3ducmV2LnhtbFBLBQYAAAAABAAEAPkAAACRAwAAAAA=&#10;"/>
              </v:group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77BD0A2" wp14:editId="03FFA634">
                <wp:simplePos x="0" y="0"/>
                <wp:positionH relativeFrom="column">
                  <wp:posOffset>542925</wp:posOffset>
                </wp:positionH>
                <wp:positionV relativeFrom="paragraph">
                  <wp:posOffset>1094740</wp:posOffset>
                </wp:positionV>
                <wp:extent cx="635" cy="198120"/>
                <wp:effectExtent l="0" t="0" r="37465" b="11430"/>
                <wp:wrapNone/>
                <wp:docPr id="46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812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" o:spid="_x0000_s1026" style="position:absolute;left:0;text-align:lef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75pt,86.2pt" to="42.8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"/>
            </w:pict>
          </mc:Fallback>
        </mc:AlternateContent>
      </w:r>
      <w:r w:rsidR="00A50E42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197DA15" wp14:editId="39960C28">
                <wp:simplePos x="0" y="0"/>
                <wp:positionH relativeFrom="column">
                  <wp:posOffset>36830</wp:posOffset>
                </wp:positionH>
                <wp:positionV relativeFrom="paragraph">
                  <wp:posOffset>797560</wp:posOffset>
                </wp:positionV>
                <wp:extent cx="1028700" cy="297180"/>
                <wp:effectExtent l="0" t="0" r="19050" b="26670"/>
                <wp:wrapNone/>
                <wp:docPr id="5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5351" w:rsidRDefault="00B15351" w:rsidP="009423C1">
                            <w:pPr>
                              <w:rPr>
                                <w:rFonts w:eastAsia="Times New Roman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顾客端模块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188" style="position:absolute;left:0;text-align:left;margin-left:2.9pt;margin-top:62.8pt;width:81pt;height:23.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">
                <v:textbox>
                  <w:txbxContent>
                    <w:p w:rsidR="00B15351" w:rsidRDefault="00B15351" w:rsidP="009423C1">
                      <w:pPr>
                        <w:rPr>
                          <w:rFonts w:eastAsia="Times New Roman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顾客端模块</w:t>
                      </w:r>
                    </w:p>
                  </w:txbxContent>
                </v:textbox>
              </v:rect>
            </w:pict>
          </mc:Fallback>
        </mc:AlternateContent>
      </w:r>
      <w:r w:rsidR="009423C1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C5D1AAC" wp14:editId="2AD50A02">
                <wp:simplePos x="0" y="0"/>
                <wp:positionH relativeFrom="column">
                  <wp:posOffset>2739390</wp:posOffset>
                </wp:positionH>
                <wp:positionV relativeFrom="paragraph">
                  <wp:posOffset>601345</wp:posOffset>
                </wp:positionV>
                <wp:extent cx="635" cy="198120"/>
                <wp:effectExtent l="0" t="0" r="37465" b="11430"/>
                <wp:wrapNone/>
                <wp:docPr id="49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812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" o:spid="_x0000_s1026" style="position:absolute;left:0;text-align:lef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7pt,47.35pt" to="215.7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"/>
            </w:pict>
          </mc:Fallback>
        </mc:AlternateContent>
      </w:r>
      <w:r w:rsidR="009423C1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9EDBA2E" wp14:editId="400C4D2E">
                <wp:simplePos x="0" y="0"/>
                <wp:positionH relativeFrom="column">
                  <wp:posOffset>2167890</wp:posOffset>
                </wp:positionH>
                <wp:positionV relativeFrom="paragraph">
                  <wp:posOffset>799465</wp:posOffset>
                </wp:positionV>
                <wp:extent cx="1143000" cy="297180"/>
                <wp:effectExtent l="0" t="0" r="19050" b="26670"/>
                <wp:wrapNone/>
                <wp:docPr id="58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5351" w:rsidRDefault="00B15351" w:rsidP="009423C1">
                            <w:pPr>
                              <w:ind w:firstLineChars="50" w:firstLine="120"/>
                              <w:rPr>
                                <w:rFonts w:eastAsia="Times New Roman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餐厅端模块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189" style="position:absolute;left:0;text-align:left;margin-left:170.7pt;margin-top:62.95pt;width:90pt;height:23.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">
                <v:textbox>
                  <w:txbxContent>
                    <w:p w:rsidR="00B15351" w:rsidRDefault="00B15351" w:rsidP="009423C1">
                      <w:pPr>
                        <w:ind w:firstLineChars="50" w:firstLine="120"/>
                        <w:rPr>
                          <w:rFonts w:eastAsia="Times New Roman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餐厅端模块</w:t>
                      </w:r>
                    </w:p>
                  </w:txbxContent>
                </v:textbox>
              </v:rect>
            </w:pict>
          </mc:Fallback>
        </mc:AlternateContent>
      </w:r>
      <w:r w:rsidR="00BA6EEC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2F9A8B7" wp14:editId="2ECA4781">
                <wp:simplePos x="0" y="0"/>
                <wp:positionH relativeFrom="column">
                  <wp:posOffset>2053590</wp:posOffset>
                </wp:positionH>
                <wp:positionV relativeFrom="paragraph">
                  <wp:posOffset>104140</wp:posOffset>
                </wp:positionV>
                <wp:extent cx="1530350" cy="297180"/>
                <wp:effectExtent l="5715" t="8890" r="6985" b="8255"/>
                <wp:wrapNone/>
                <wp:docPr id="60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3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5351" w:rsidRDefault="00B15351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排队管理系统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190" style="position:absolute;left:0;text-align:left;margin-left:161.7pt;margin-top:8.2pt;width:120.5pt;height:23.4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">
                <v:textbox>
                  <w:txbxContent>
                    <w:p w:rsidR="00B15351" w:rsidRDefault="00B15351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排队管理系统</w:t>
                      </w:r>
                    </w:p>
                  </w:txbxContent>
                </v:textbox>
              </v:rect>
            </w:pict>
          </mc:Fallback>
        </mc:AlternateContent>
      </w:r>
      <w:r w:rsidR="00BA6EEC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125DD3B" wp14:editId="44A4F135">
                <wp:simplePos x="0" y="0"/>
                <wp:positionH relativeFrom="column">
                  <wp:posOffset>2739390</wp:posOffset>
                </wp:positionH>
                <wp:positionV relativeFrom="paragraph">
                  <wp:posOffset>401320</wp:posOffset>
                </wp:positionV>
                <wp:extent cx="635" cy="198120"/>
                <wp:effectExtent l="5715" t="10795" r="12700" b="10160"/>
                <wp:wrapNone/>
                <wp:docPr id="55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812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" o:spid="_x0000_s1026" style="position:absolute;left:0;text-align:lef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7pt,31.6pt" to="215.7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"/>
            </w:pict>
          </mc:Fallback>
        </mc:AlternateContent>
      </w:r>
      <w:r w:rsidR="00BA6EEC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6C650C1" wp14:editId="0114AF12">
                <wp:simplePos x="0" y="0"/>
                <wp:positionH relativeFrom="column">
                  <wp:posOffset>910590</wp:posOffset>
                </wp:positionH>
                <wp:positionV relativeFrom="paragraph">
                  <wp:posOffset>599440</wp:posOffset>
                </wp:positionV>
                <wp:extent cx="1828800" cy="635"/>
                <wp:effectExtent l="5715" t="8890" r="13335" b="9525"/>
                <wp:wrapNone/>
                <wp:docPr id="51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" o:spid="_x0000_s1026" style="position:absolute;left:0;text-align:lef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7pt,47.2pt" to="215.7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"/>
            </w:pict>
          </mc:Fallback>
        </mc:AlternateContent>
      </w:r>
      <w:r w:rsidR="00BA6EEC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18CE670" wp14:editId="65710032">
                <wp:simplePos x="0" y="0"/>
                <wp:positionH relativeFrom="column">
                  <wp:posOffset>910590</wp:posOffset>
                </wp:positionH>
                <wp:positionV relativeFrom="paragraph">
                  <wp:posOffset>599440</wp:posOffset>
                </wp:positionV>
                <wp:extent cx="635" cy="198120"/>
                <wp:effectExtent l="5715" t="8890" r="12700" b="12065"/>
                <wp:wrapNone/>
                <wp:docPr id="50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812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" o:spid="_x0000_s1026" style="position:absolute;left:0;text-align:lef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7pt,47.2pt" to="71.75pt,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"/>
            </w:pict>
          </mc:Fallback>
        </mc:AlternateContent>
      </w:r>
      <w:r w:rsidR="00BA6EEC">
        <w:rPr>
          <w:rFonts w:eastAsia="Times New Roman"/>
          <w:noProof/>
        </w:rPr>
        <mc:AlternateContent>
          <mc:Choice Requires="wpg">
            <w:drawing>
              <wp:inline distT="0" distB="0" distL="0" distR="0" wp14:anchorId="7D8980C6" wp14:editId="1F1E3247">
                <wp:extent cx="5128260" cy="3215005"/>
                <wp:effectExtent l="0" t="0" r="0" b="4445"/>
                <wp:docPr id="17" name="Group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128260" cy="3215005"/>
                          <a:chOff x="0" y="0"/>
                          <a:chExt cx="8580" cy="4978"/>
                        </a:xfrm>
                      </wpg:grpSpPr>
                      <wps:wsp>
                        <wps:cNvPr id="18" name="AutoShape 7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580" cy="4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" o:spid="_x0000_s1026" style="width:403.8pt;height:253.15pt;mso-position-horizontal-relative:char;mso-position-vertical-relative:line" coordsize="8580,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">
                <o:lock v:ext="edit" aspectratio="t"/>
                <v:rect id="AutoShape 70" o:spid="_x0000_s1027" style="position:absolute;width:8580;height:4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7Gc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Aiu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+xnEAAAA2wAAAA8AAAAAAAAAAAAAAAAAmAIAAGRycy9k&#10;b3ducmV2LnhtbFBLBQYAAAAABAAEAPUAAACJAwAAAAA=&#10;" filled="f" stroked="f">
                  <o:lock v:ext="edit" aspectratio="t" text="t"/>
                </v:rect>
                <w10:anchorlock/>
              </v:group>
            </w:pict>
          </mc:Fallback>
        </mc:AlternateContent>
      </w:r>
    </w:p>
    <w:p w:rsidR="00F823AA" w:rsidRDefault="00F823AA">
      <w:pPr>
        <w:pStyle w:val="a8"/>
        <w:ind w:firstLineChars="0" w:firstLine="0"/>
        <w:jc w:val="center"/>
      </w:pPr>
    </w:p>
    <w:p w:rsidR="00F823AA" w:rsidRDefault="003E6812">
      <w:pPr>
        <w:pStyle w:val="a8"/>
        <w:ind w:firstLine="440"/>
        <w:jc w:val="center"/>
      </w:pPr>
      <w:r>
        <w:rPr>
          <w:rFonts w:hint="eastAsia"/>
        </w:rPr>
        <w:t>系统总体结构图</w:t>
      </w:r>
    </w:p>
    <w:p w:rsidR="00F823AA" w:rsidRPr="00AC7CEC" w:rsidRDefault="007B3965" w:rsidP="00AC7CEC">
      <w:r w:rsidRPr="00AC7CEC">
        <w:rPr>
          <w:rFonts w:hint="eastAsia"/>
        </w:rPr>
        <w:t>如上图所示：系统一共分为三个模块。</w:t>
      </w:r>
    </w:p>
    <w:p w:rsidR="007B3965" w:rsidRPr="00AC7CEC" w:rsidRDefault="007B3965" w:rsidP="00AC7CEC">
      <w:r w:rsidRPr="00AC7CEC">
        <w:rPr>
          <w:rFonts w:hint="eastAsia"/>
        </w:rPr>
        <w:t>顾客端模块：主要包括网页和手机客户端两类。都可以实现查看餐厅信息、查看某个餐厅的排队情况以及加入排队这三种功能。</w:t>
      </w:r>
    </w:p>
    <w:p w:rsidR="007B3965" w:rsidRPr="00AC7CEC" w:rsidRDefault="007B3965" w:rsidP="00AC7CEC">
      <w:r w:rsidRPr="00AC7CEC">
        <w:rPr>
          <w:rFonts w:hint="eastAsia"/>
        </w:rPr>
        <w:t>餐厅端模块：</w:t>
      </w:r>
      <w:r w:rsidR="00AC7CEC" w:rsidRPr="00AC7CEC">
        <w:rPr>
          <w:rFonts w:hint="eastAsia"/>
        </w:rPr>
        <w:t>主要实现对餐厅信息和排队的管理。功能包括餐厅注册、餐厅信息修改、查看排队情况、向已加入排队的顾客发送用餐通知、查看一段时间内的排队记录等功能。</w:t>
      </w:r>
    </w:p>
    <w:p w:rsidR="00AC7CEC" w:rsidRPr="00AC7CEC" w:rsidRDefault="00AC7CEC" w:rsidP="00AC7CEC">
      <w:r w:rsidRPr="00AC7CEC">
        <w:rPr>
          <w:rFonts w:hint="eastAsia"/>
        </w:rPr>
        <w:t>服务器模块：实现功能包括当顾客加入排队时，通知用户是否排队成功、自动计算加入排队顾客所需的等待时间等功能。</w:t>
      </w:r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47" w:name="_Toc293950174"/>
      <w:bookmarkStart w:id="48" w:name="_Toc334035798"/>
      <w:bookmarkStart w:id="49" w:name="_Toc339663416"/>
      <w:r>
        <w:rPr>
          <w:rFonts w:hint="eastAsia"/>
          <w:sz w:val="30"/>
          <w:szCs w:val="30"/>
        </w:rPr>
        <w:lastRenderedPageBreak/>
        <w:t>包</w:t>
      </w:r>
      <w:r>
        <w:rPr>
          <w:rFonts w:hint="eastAsia"/>
          <w:sz w:val="30"/>
          <w:szCs w:val="30"/>
        </w:rPr>
        <w:t>/</w:t>
      </w:r>
      <w:r>
        <w:rPr>
          <w:rFonts w:hint="eastAsia"/>
          <w:sz w:val="30"/>
          <w:szCs w:val="30"/>
        </w:rPr>
        <w:t>构件设计</w:t>
      </w:r>
      <w:bookmarkEnd w:id="47"/>
      <w:bookmarkEnd w:id="48"/>
      <w:bookmarkEnd w:id="49"/>
    </w:p>
    <w:p w:rsidR="00F823AA" w:rsidRDefault="00B15351">
      <w:pPr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5274310" cy="3449140"/>
            <wp:effectExtent l="0" t="0" r="2540" b="0"/>
            <wp:docPr id="77" name="图片 77" descr="C:\Users\hezeyu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zeyu\Desktop\Mai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3E6812">
      <w:pPr>
        <w:pStyle w:val="a8"/>
        <w:ind w:firstLine="440"/>
        <w:jc w:val="center"/>
      </w:pPr>
      <w:r>
        <w:rPr>
          <w:rFonts w:hint="eastAsia"/>
        </w:rPr>
        <w:t>包结构图</w:t>
      </w:r>
    </w:p>
    <w:p w:rsidR="00F823AA" w:rsidRDefault="00F823AA">
      <w:pPr>
        <w:pStyle w:val="a8"/>
        <w:ind w:firstLine="440"/>
        <w:jc w:val="center"/>
      </w:pPr>
    </w:p>
    <w:p w:rsidR="00F823AA" w:rsidRDefault="00F823AA">
      <w:pPr>
        <w:rPr>
          <w:i/>
          <w:color w:val="FF0000"/>
        </w:rPr>
      </w:pPr>
    </w:p>
    <w:p w:rsidR="00F823AA" w:rsidRDefault="00C94DE7">
      <w:pPr>
        <w:jc w:val="center"/>
        <w:rPr>
          <w:rFonts w:eastAsia="Times New Roman"/>
          <w:i/>
          <w:color w:val="FF0000"/>
        </w:rPr>
      </w:pPr>
      <w:r>
        <w:rPr>
          <w:rFonts w:eastAsia="Times New Roman"/>
          <w:noProof/>
        </w:rPr>
        <w:drawing>
          <wp:inline distT="0" distB="0" distL="0" distR="0">
            <wp:extent cx="2881993" cy="2984034"/>
            <wp:effectExtent l="0" t="0" r="0" b="6985"/>
            <wp:docPr id="79" name="图片 79" descr="C:\Users\hezeyu\Desktop\Componen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zeyu\Desktop\ComponentDiagram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47" cy="298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3E6812">
      <w:pPr>
        <w:jc w:val="center"/>
        <w:rPr>
          <w:i/>
          <w:color w:val="FF0000"/>
        </w:rPr>
      </w:pPr>
      <w:r>
        <w:rPr>
          <w:rFonts w:hint="eastAsia"/>
        </w:rPr>
        <w:t>构件图</w:t>
      </w:r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0" w:name="_Toc339663417"/>
      <w:r>
        <w:rPr>
          <w:rFonts w:hint="eastAsia"/>
          <w:sz w:val="32"/>
          <w:szCs w:val="32"/>
        </w:rPr>
        <w:lastRenderedPageBreak/>
        <w:t>实现成果展示</w:t>
      </w:r>
      <w:bookmarkEnd w:id="50"/>
    </w:p>
    <w:p w:rsidR="00687765" w:rsidRDefault="00687765">
      <w:pPr>
        <w:pStyle w:val="a8"/>
        <w:ind w:firstLineChars="0" w:firstLine="0"/>
        <w:rPr>
          <w:i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6153EFAA" wp14:editId="6C1E2B04">
            <wp:extent cx="3120013" cy="5192486"/>
            <wp:effectExtent l="0" t="0" r="4445" b="8255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4C3F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449" cy="51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65" w:rsidRDefault="00687765">
      <w:pPr>
        <w:pStyle w:val="a8"/>
        <w:ind w:firstLineChars="0" w:firstLine="0"/>
        <w:rPr>
          <w:i/>
          <w:color w:val="0000FF"/>
          <w:sz w:val="21"/>
          <w:szCs w:val="21"/>
        </w:rPr>
      </w:pPr>
    </w:p>
    <w:p w:rsidR="00687765" w:rsidRDefault="00687765">
      <w:pPr>
        <w:pStyle w:val="a8"/>
        <w:ind w:firstLineChars="0" w:firstLine="0"/>
        <w:rPr>
          <w:i/>
          <w:color w:val="0000FF"/>
          <w:sz w:val="21"/>
          <w:szCs w:val="21"/>
        </w:rPr>
      </w:pPr>
      <w:r>
        <w:rPr>
          <w:rFonts w:hint="eastAsia"/>
          <w:i/>
          <w:noProof/>
          <w:color w:val="0000FF"/>
        </w:rPr>
        <w:lastRenderedPageBreak/>
        <w:drawing>
          <wp:inline distT="0" distB="0" distL="0" distR="0" wp14:anchorId="6179C855" wp14:editId="18073DAC">
            <wp:extent cx="4884507" cy="2865664"/>
            <wp:effectExtent l="0" t="0" r="0" b="0"/>
            <wp:docPr id="328" name="图片 328" descr="E: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-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75" cy="286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A" w:rsidRDefault="003E6812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1" w:name="_Toc339663418"/>
      <w:r>
        <w:rPr>
          <w:rFonts w:hint="eastAsia"/>
          <w:sz w:val="32"/>
          <w:szCs w:val="32"/>
        </w:rPr>
        <w:t>存在的问题和后期计划</w:t>
      </w:r>
      <w:bookmarkEnd w:id="51"/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52" w:name="_Toc339663419"/>
      <w:r>
        <w:rPr>
          <w:rFonts w:hint="eastAsia"/>
          <w:sz w:val="30"/>
          <w:szCs w:val="30"/>
        </w:rPr>
        <w:t>问题和困难</w:t>
      </w:r>
      <w:bookmarkEnd w:id="52"/>
    </w:p>
    <w:p w:rsidR="00F823AA" w:rsidRDefault="007B3965" w:rsidP="00121151">
      <w:r w:rsidRPr="00121151">
        <w:rPr>
          <w:rFonts w:hint="eastAsia"/>
        </w:rPr>
        <w:t>手机客户端信息不能进行实时更新，用户体验不是十分好。</w:t>
      </w:r>
    </w:p>
    <w:p w:rsidR="00026E75" w:rsidRPr="00026E75" w:rsidRDefault="00026E75" w:rsidP="00121151">
      <w:r>
        <w:rPr>
          <w:rFonts w:hint="eastAsia"/>
        </w:rPr>
        <w:t>排队规则以及等待时间计算方式有待改善。</w:t>
      </w:r>
    </w:p>
    <w:p w:rsidR="00F823AA" w:rsidRDefault="003E6812">
      <w:pPr>
        <w:pStyle w:val="2"/>
        <w:numPr>
          <w:ilvl w:val="1"/>
          <w:numId w:val="2"/>
        </w:numPr>
        <w:spacing w:line="416" w:lineRule="auto"/>
        <w:rPr>
          <w:sz w:val="30"/>
          <w:szCs w:val="30"/>
        </w:rPr>
      </w:pPr>
      <w:bookmarkStart w:id="53" w:name="_Toc339663420"/>
      <w:r>
        <w:rPr>
          <w:rFonts w:hint="eastAsia"/>
          <w:sz w:val="30"/>
          <w:szCs w:val="30"/>
        </w:rPr>
        <w:t>后期计划</w:t>
      </w:r>
      <w:bookmarkEnd w:id="53"/>
    </w:p>
    <w:p w:rsidR="00F823AA" w:rsidRPr="00121151" w:rsidRDefault="007B3965" w:rsidP="00121151">
      <w:r w:rsidRPr="00121151">
        <w:rPr>
          <w:rFonts w:hint="eastAsia"/>
        </w:rPr>
        <w:t>进一步改进手机客户端</w:t>
      </w:r>
      <w:r w:rsidRPr="00121151">
        <w:rPr>
          <w:rFonts w:hint="eastAsia"/>
        </w:rPr>
        <w:t>FR</w:t>
      </w:r>
      <w:r w:rsidRPr="00121151">
        <w:rPr>
          <w:rFonts w:hint="eastAsia"/>
        </w:rPr>
        <w:t>，实现信息实时更新，提升用户体验</w:t>
      </w:r>
      <w:r w:rsidRPr="00121151">
        <w:rPr>
          <w:rFonts w:hint="eastAsia"/>
        </w:rPr>
        <w:t>NFR</w:t>
      </w:r>
      <w:r w:rsidRPr="00121151">
        <w:rPr>
          <w:rFonts w:hint="eastAsia"/>
        </w:rPr>
        <w:t>。</w:t>
      </w:r>
    </w:p>
    <w:p w:rsidR="00F823AA" w:rsidRDefault="00026E75">
      <w:r>
        <w:rPr>
          <w:rFonts w:hint="eastAsia"/>
        </w:rPr>
        <w:t>进一步改善排队规则和等待时间计算方式，使规则尽量合理。</w:t>
      </w:r>
    </w:p>
    <w:p w:rsidR="00F823AA" w:rsidRDefault="00F823AA">
      <w:pPr>
        <w:jc w:val="center"/>
        <w:rPr>
          <w:color w:val="0000FF"/>
        </w:rPr>
      </w:pPr>
    </w:p>
    <w:p w:rsidR="00F823AA" w:rsidRDefault="00F823AA">
      <w:pPr>
        <w:jc w:val="center"/>
        <w:rPr>
          <w:color w:val="0000FF"/>
        </w:rPr>
      </w:pPr>
    </w:p>
    <w:p w:rsidR="00F823AA" w:rsidRDefault="003E6812">
      <w:pPr>
        <w:rPr>
          <w:rFonts w:ascii="楷体_GB2312" w:eastAsia="楷体_GB2312"/>
          <w:kern w:val="0"/>
          <w:sz w:val="24"/>
        </w:rPr>
      </w:pPr>
      <w:r>
        <w:rPr>
          <w:rFonts w:ascii="楷体_GB2312" w:eastAsia="楷体_GB2312" w:hint="eastAsia"/>
          <w:kern w:val="0"/>
          <w:sz w:val="24"/>
        </w:rPr>
        <w:t>学生（签字）：</w:t>
      </w:r>
    </w:p>
    <w:p w:rsidR="00F823AA" w:rsidRDefault="00F823AA">
      <w:pPr>
        <w:rPr>
          <w:rFonts w:ascii="楷体_GB2312" w:eastAsia="楷体_GB2312"/>
          <w:kern w:val="0"/>
          <w:sz w:val="24"/>
        </w:rPr>
      </w:pPr>
    </w:p>
    <w:p w:rsidR="00F823AA" w:rsidRDefault="00F823AA">
      <w:pPr>
        <w:jc w:val="right"/>
        <w:rPr>
          <w:rFonts w:ascii="楷体_GB2312" w:eastAsia="楷体_GB2312"/>
          <w:kern w:val="0"/>
          <w:sz w:val="24"/>
        </w:rPr>
      </w:pPr>
    </w:p>
    <w:p w:rsidR="00F823AA" w:rsidRDefault="003E6812">
      <w:pPr>
        <w:jc w:val="right"/>
        <w:rPr>
          <w:rFonts w:ascii="楷体_GB2312" w:eastAsia="楷体_GB2312"/>
          <w:kern w:val="0"/>
          <w:sz w:val="24"/>
        </w:rPr>
      </w:pPr>
      <w:r>
        <w:rPr>
          <w:rFonts w:ascii="楷体_GB2312" w:eastAsia="楷体_GB2312" w:hint="eastAsia"/>
          <w:kern w:val="0"/>
          <w:sz w:val="24"/>
        </w:rPr>
        <w:t>2012年   月   日</w:t>
      </w:r>
    </w:p>
    <w:p w:rsidR="00F823AA" w:rsidRDefault="00F823AA">
      <w:pPr>
        <w:jc w:val="center"/>
        <w:rPr>
          <w:rFonts w:ascii="楷体_GB2312" w:eastAsia="楷体_GB2312"/>
          <w:kern w:val="0"/>
          <w:sz w:val="24"/>
        </w:rPr>
      </w:pPr>
    </w:p>
    <w:p w:rsidR="00F823AA" w:rsidRDefault="00F823AA">
      <w:pPr>
        <w:jc w:val="center"/>
        <w:rPr>
          <w:rFonts w:ascii="楷体_GB2312" w:eastAsia="楷体_GB2312"/>
          <w:kern w:val="0"/>
          <w:sz w:val="24"/>
        </w:rPr>
      </w:pPr>
    </w:p>
    <w:p w:rsidR="00F823AA" w:rsidRDefault="003E6812">
      <w:pPr>
        <w:ind w:right="720"/>
        <w:rPr>
          <w:rFonts w:ascii="楷体_GB2312" w:eastAsia="楷体_GB2312"/>
          <w:kern w:val="0"/>
          <w:sz w:val="24"/>
        </w:rPr>
      </w:pPr>
      <w:r>
        <w:rPr>
          <w:rFonts w:ascii="楷体_GB2312" w:eastAsia="楷体_GB2312" w:hint="eastAsia"/>
          <w:kern w:val="0"/>
          <w:sz w:val="24"/>
        </w:rPr>
        <w:t xml:space="preserve">任课教师意见：          </w:t>
      </w:r>
    </w:p>
    <w:p w:rsidR="00F823AA" w:rsidRDefault="00F823AA">
      <w:pPr>
        <w:ind w:right="720"/>
        <w:rPr>
          <w:rFonts w:ascii="楷体_GB2312" w:eastAsia="楷体_GB2312"/>
          <w:kern w:val="0"/>
          <w:sz w:val="24"/>
        </w:rPr>
      </w:pPr>
    </w:p>
    <w:p w:rsidR="00F823AA" w:rsidRDefault="00F823AA">
      <w:pPr>
        <w:ind w:right="720"/>
        <w:rPr>
          <w:rFonts w:ascii="楷体_GB2312" w:eastAsia="楷体_GB2312"/>
          <w:kern w:val="0"/>
          <w:sz w:val="24"/>
        </w:rPr>
      </w:pPr>
    </w:p>
    <w:p w:rsidR="00F823AA" w:rsidRDefault="00F823AA">
      <w:pPr>
        <w:ind w:right="720"/>
        <w:rPr>
          <w:rFonts w:ascii="楷体_GB2312" w:eastAsia="楷体_GB2312"/>
          <w:kern w:val="0"/>
          <w:sz w:val="24"/>
        </w:rPr>
      </w:pPr>
    </w:p>
    <w:p w:rsidR="00F823AA" w:rsidRDefault="00F823AA">
      <w:pPr>
        <w:ind w:right="720"/>
        <w:rPr>
          <w:rFonts w:ascii="楷体_GB2312" w:eastAsia="楷体_GB2312"/>
          <w:kern w:val="0"/>
          <w:sz w:val="24"/>
        </w:rPr>
      </w:pPr>
    </w:p>
    <w:p w:rsidR="00F823AA" w:rsidRDefault="00F823AA">
      <w:pPr>
        <w:ind w:right="720"/>
        <w:rPr>
          <w:rFonts w:ascii="楷体_GB2312" w:eastAsia="楷体_GB2312"/>
          <w:kern w:val="0"/>
          <w:sz w:val="24"/>
        </w:rPr>
      </w:pPr>
    </w:p>
    <w:p w:rsidR="00F823AA" w:rsidRDefault="003E6812">
      <w:pPr>
        <w:jc w:val="right"/>
        <w:rPr>
          <w:color w:val="0000FF"/>
        </w:rPr>
      </w:pPr>
      <w:r>
        <w:rPr>
          <w:rFonts w:ascii="楷体_GB2312" w:eastAsia="楷体_GB2312" w:hint="eastAsia"/>
          <w:kern w:val="0"/>
          <w:sz w:val="24"/>
        </w:rPr>
        <w:lastRenderedPageBreak/>
        <w:t>教师签字：                        2012年   月   日</w:t>
      </w:r>
    </w:p>
    <w:p w:rsidR="003E6812" w:rsidRDefault="003E6812">
      <w:pPr>
        <w:jc w:val="center"/>
        <w:rPr>
          <w:color w:val="0000FF"/>
        </w:rPr>
      </w:pPr>
    </w:p>
    <w:sectPr w:rsidR="003E6812">
      <w:headerReference w:type="first" r:id="rId3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41A" w:rsidRDefault="001E141A">
      <w:r>
        <w:separator/>
      </w:r>
    </w:p>
  </w:endnote>
  <w:endnote w:type="continuationSeparator" w:id="0">
    <w:p w:rsidR="001E141A" w:rsidRDefault="001E1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c"/>
      <w:framePr w:h="0"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B15351" w:rsidRDefault="00B15351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690D299" wp14:editId="4CEC03D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4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351" w:rsidRDefault="00B15351">
                          <w:pPr>
                            <w:pStyle w:val="ac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191" style="position:absolute;left:0;text-align:left;margin-left:0;margin-top:0;width:9.05pt;height:12.05pt;z-index:25165619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si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AEoBsi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B15351" w:rsidRDefault="00B15351">
                    <w:pPr>
                      <w:pStyle w:val="ac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0" b="0"/>
              <wp:wrapNone/>
              <wp:docPr id="3" name="文本框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351" w:rsidRDefault="00B1535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2A3B">
                            <w:rPr>
                              <w:noProof/>
                              <w:sz w:val="18"/>
                            </w:rPr>
                            <w:t>16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8" o:spid="_x0000_s1192" style="position:absolute;left:0;text-align:left;margin-left:0;margin-top:0;width:9.05pt;height:10.3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" filled="f" stroked="f">
              <v:textbox style="mso-fit-shape-to-text:t" inset="0,0,0,0">
                <w:txbxContent>
                  <w:p w:rsidR="00B15351" w:rsidRDefault="00B1535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2A3B">
                      <w:rPr>
                        <w:noProof/>
                        <w:sz w:val="18"/>
                      </w:rPr>
                      <w:t>16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351" w:rsidRDefault="00B15351">
                          <w:pPr>
                            <w:pStyle w:val="ac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193" style="position:absolute;left:0;text-align:left;margin-left:0;margin-top:0;width:9.05pt;height:12.0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" filled="f" stroked="f">
              <v:textbox style="mso-fit-shape-to-text:t" inset="0,0,0,0">
                <w:txbxContent>
                  <w:p w:rsidR="00B15351" w:rsidRDefault="00B15351">
                    <w:pPr>
                      <w:pStyle w:val="ac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0490" cy="131445"/>
              <wp:effectExtent l="0" t="0" r="0" b="0"/>
              <wp:wrapNone/>
              <wp:docPr id="1" name="文本框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049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351" w:rsidRDefault="00B1535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2A3B">
                            <w:rPr>
                              <w:noProof/>
                              <w:sz w:val="18"/>
                            </w:rPr>
                            <w:t>12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4" o:spid="_x0000_s1194" style="position:absolute;margin-left:0;margin-top:0;width:8.7pt;height:10.35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" filled="f" stroked="f">
              <v:textbox style="mso-fit-shape-to-text:t" inset="0,0,0,0">
                <w:txbxContent>
                  <w:p w:rsidR="00B15351" w:rsidRDefault="00B1535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2A3B">
                      <w:rPr>
                        <w:noProof/>
                        <w:sz w:val="18"/>
                      </w:rPr>
                      <w:t>12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41A" w:rsidRDefault="001E141A">
      <w:r>
        <w:separator/>
      </w:r>
    </w:p>
  </w:footnote>
  <w:footnote w:type="continuationSeparator" w:id="0">
    <w:p w:rsidR="001E141A" w:rsidRDefault="001E14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5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哈工大计算机学院《软件设计与开发实践</w:t>
    </w:r>
    <w:r>
      <w:rPr>
        <w:rFonts w:hint="eastAsia"/>
        <w:sz w:val="21"/>
        <w:szCs w:val="21"/>
      </w:rPr>
      <w:t>II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中期报告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5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哈工大计算机学院《软件设计与开发实践</w:t>
    </w:r>
    <w:r>
      <w:rPr>
        <w:rFonts w:hint="eastAsia"/>
        <w:sz w:val="21"/>
        <w:szCs w:val="21"/>
      </w:rPr>
      <w:t>II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中期报告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351" w:rsidRDefault="00B15351">
    <w:pPr>
      <w:pStyle w:val="a5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>
    <w:nsid w:val="00000028"/>
    <w:multiLevelType w:val="multilevel"/>
    <w:tmpl w:val="0000002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218A6BF0"/>
    <w:multiLevelType w:val="hybridMultilevel"/>
    <w:tmpl w:val="0E901F4C"/>
    <w:lvl w:ilvl="0" w:tplc="CF1E29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FC0311"/>
    <w:multiLevelType w:val="hybridMultilevel"/>
    <w:tmpl w:val="3ADEBE3C"/>
    <w:lvl w:ilvl="0" w:tplc="D87E16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2413A5"/>
    <w:multiLevelType w:val="hybridMultilevel"/>
    <w:tmpl w:val="1CE85548"/>
    <w:lvl w:ilvl="0" w:tplc="BD842718">
      <w:start w:val="1"/>
      <w:numFmt w:val="decimal"/>
      <w:lvlText w:val="%1)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B6C557D"/>
    <w:multiLevelType w:val="multilevel"/>
    <w:tmpl w:val="B9DCE4A0"/>
    <w:lvl w:ilvl="0">
      <w:start w:val="1"/>
      <w:numFmt w:val="decimal"/>
      <w:lvlText w:val="%1）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9">
    <w:nsid w:val="76F14D0F"/>
    <w:multiLevelType w:val="hybridMultilevel"/>
    <w:tmpl w:val="A830D6B6"/>
    <w:lvl w:ilvl="0" w:tplc="0568B2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18"/>
  </w:num>
  <w:num w:numId="17">
    <w:abstractNumId w:val="17"/>
  </w:num>
  <w:num w:numId="18">
    <w:abstractNumId w:val="15"/>
  </w:num>
  <w:num w:numId="19">
    <w:abstractNumId w:val="1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AB6"/>
    <w:rsid w:val="00014F68"/>
    <w:rsid w:val="00026E75"/>
    <w:rsid w:val="00055208"/>
    <w:rsid w:val="000E1651"/>
    <w:rsid w:val="00121151"/>
    <w:rsid w:val="00121466"/>
    <w:rsid w:val="00126F73"/>
    <w:rsid w:val="00155B37"/>
    <w:rsid w:val="001571B3"/>
    <w:rsid w:val="00172A27"/>
    <w:rsid w:val="001D3270"/>
    <w:rsid w:val="001E141A"/>
    <w:rsid w:val="001F14B6"/>
    <w:rsid w:val="002010D1"/>
    <w:rsid w:val="002466C0"/>
    <w:rsid w:val="00254A38"/>
    <w:rsid w:val="00273D35"/>
    <w:rsid w:val="002F01A6"/>
    <w:rsid w:val="00342258"/>
    <w:rsid w:val="00342FEF"/>
    <w:rsid w:val="00383458"/>
    <w:rsid w:val="003B2B5D"/>
    <w:rsid w:val="003C6F9B"/>
    <w:rsid w:val="003D5906"/>
    <w:rsid w:val="003E6812"/>
    <w:rsid w:val="004069BB"/>
    <w:rsid w:val="00421A86"/>
    <w:rsid w:val="00425598"/>
    <w:rsid w:val="00434327"/>
    <w:rsid w:val="00453D5C"/>
    <w:rsid w:val="0046259C"/>
    <w:rsid w:val="004705A8"/>
    <w:rsid w:val="00485B25"/>
    <w:rsid w:val="004A11D5"/>
    <w:rsid w:val="004B0D68"/>
    <w:rsid w:val="004B41EC"/>
    <w:rsid w:val="004C0344"/>
    <w:rsid w:val="00553884"/>
    <w:rsid w:val="00590DF0"/>
    <w:rsid w:val="005D79AA"/>
    <w:rsid w:val="005F5573"/>
    <w:rsid w:val="005F715F"/>
    <w:rsid w:val="00605FA1"/>
    <w:rsid w:val="00606586"/>
    <w:rsid w:val="006804C8"/>
    <w:rsid w:val="00687765"/>
    <w:rsid w:val="006C4A0A"/>
    <w:rsid w:val="0072524B"/>
    <w:rsid w:val="00751F9A"/>
    <w:rsid w:val="007B3965"/>
    <w:rsid w:val="007C4DEA"/>
    <w:rsid w:val="007E26A5"/>
    <w:rsid w:val="007F2167"/>
    <w:rsid w:val="00837191"/>
    <w:rsid w:val="008436C9"/>
    <w:rsid w:val="00843BDB"/>
    <w:rsid w:val="00881891"/>
    <w:rsid w:val="00886DE3"/>
    <w:rsid w:val="008A6174"/>
    <w:rsid w:val="008B79CC"/>
    <w:rsid w:val="008D0909"/>
    <w:rsid w:val="008D75A4"/>
    <w:rsid w:val="008E538F"/>
    <w:rsid w:val="009423C1"/>
    <w:rsid w:val="0094656F"/>
    <w:rsid w:val="0099378C"/>
    <w:rsid w:val="009F797C"/>
    <w:rsid w:val="00A47767"/>
    <w:rsid w:val="00A50E42"/>
    <w:rsid w:val="00A74C0D"/>
    <w:rsid w:val="00A764FC"/>
    <w:rsid w:val="00A8216A"/>
    <w:rsid w:val="00A834E2"/>
    <w:rsid w:val="00AB106E"/>
    <w:rsid w:val="00AC7CEC"/>
    <w:rsid w:val="00B0699F"/>
    <w:rsid w:val="00B15351"/>
    <w:rsid w:val="00B25604"/>
    <w:rsid w:val="00B52624"/>
    <w:rsid w:val="00B85368"/>
    <w:rsid w:val="00B91B9F"/>
    <w:rsid w:val="00BA6EEC"/>
    <w:rsid w:val="00BB2A3B"/>
    <w:rsid w:val="00BD01AC"/>
    <w:rsid w:val="00BD4A10"/>
    <w:rsid w:val="00BF0B76"/>
    <w:rsid w:val="00C060C6"/>
    <w:rsid w:val="00C3575A"/>
    <w:rsid w:val="00C70721"/>
    <w:rsid w:val="00C927B6"/>
    <w:rsid w:val="00C94DE7"/>
    <w:rsid w:val="00CC532E"/>
    <w:rsid w:val="00CE7F63"/>
    <w:rsid w:val="00D029E7"/>
    <w:rsid w:val="00D1614F"/>
    <w:rsid w:val="00D36EC7"/>
    <w:rsid w:val="00D37D60"/>
    <w:rsid w:val="00D440AC"/>
    <w:rsid w:val="00D47113"/>
    <w:rsid w:val="00D81AFD"/>
    <w:rsid w:val="00D9501A"/>
    <w:rsid w:val="00DB4DD8"/>
    <w:rsid w:val="00DD54B4"/>
    <w:rsid w:val="00DD6BB4"/>
    <w:rsid w:val="00E0370E"/>
    <w:rsid w:val="00E059D0"/>
    <w:rsid w:val="00E561D7"/>
    <w:rsid w:val="00E57B25"/>
    <w:rsid w:val="00E81ECA"/>
    <w:rsid w:val="00E870A7"/>
    <w:rsid w:val="00E87399"/>
    <w:rsid w:val="00E950BA"/>
    <w:rsid w:val="00EA7B6A"/>
    <w:rsid w:val="00EF744B"/>
    <w:rsid w:val="00F01C64"/>
    <w:rsid w:val="00F1486F"/>
    <w:rsid w:val="00F4328E"/>
    <w:rsid w:val="00F65E89"/>
    <w:rsid w:val="00F823AA"/>
    <w:rsid w:val="00F849F3"/>
    <w:rsid w:val="00FE4255"/>
    <w:rsid w:val="00FF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">
    <w:name w:val="页眉 Char"/>
    <w:link w:val="a5"/>
    <w:rPr>
      <w:kern w:val="2"/>
      <w:sz w:val="18"/>
      <w:szCs w:val="18"/>
    </w:rPr>
  </w:style>
  <w:style w:type="character" w:customStyle="1" w:styleId="2Char0">
    <w:name w:val="正文首行缩进 2 Char"/>
    <w:link w:val="20"/>
    <w:rPr>
      <w:rFonts w:ascii="宋体"/>
      <w:i/>
      <w:color w:val="0000FF"/>
      <w:kern w:val="2"/>
      <w:sz w:val="24"/>
    </w:rPr>
  </w:style>
  <w:style w:type="character" w:customStyle="1" w:styleId="Char0">
    <w:name w:val="正文文本缩进 Char"/>
    <w:link w:val="a6"/>
    <w:rPr>
      <w:kern w:val="2"/>
      <w:sz w:val="21"/>
      <w:szCs w:val="24"/>
    </w:rPr>
  </w:style>
  <w:style w:type="character" w:customStyle="1" w:styleId="2Char1">
    <w:name w:val="正文首行缩进 2 Char1"/>
    <w:basedOn w:val="Char0"/>
    <w:rPr>
      <w:kern w:val="2"/>
      <w:sz w:val="21"/>
      <w:szCs w:val="24"/>
    </w:rPr>
  </w:style>
  <w:style w:type="character" w:customStyle="1" w:styleId="Char1">
    <w:name w:val="正文文本 Char"/>
    <w:link w:val="a7"/>
    <w:rPr>
      <w:kern w:val="2"/>
      <w:sz w:val="22"/>
    </w:rPr>
  </w:style>
  <w:style w:type="character" w:customStyle="1" w:styleId="Char10">
    <w:name w:val="正文文本 Char1"/>
    <w:rPr>
      <w:kern w:val="2"/>
      <w:sz w:val="21"/>
      <w:szCs w:val="24"/>
    </w:rPr>
  </w:style>
  <w:style w:type="character" w:customStyle="1" w:styleId="Char2">
    <w:name w:val="正文首行缩进 Char"/>
    <w:link w:val="a8"/>
    <w:rPr>
      <w:kern w:val="2"/>
      <w:sz w:val="22"/>
    </w:rPr>
  </w:style>
  <w:style w:type="character" w:customStyle="1" w:styleId="Char11">
    <w:name w:val="正文首行缩进 Char1"/>
    <w:basedOn w:val="Char10"/>
    <w:rPr>
      <w:kern w:val="2"/>
      <w:sz w:val="21"/>
      <w:szCs w:val="24"/>
    </w:rPr>
  </w:style>
  <w:style w:type="character" w:customStyle="1" w:styleId="CharChar">
    <w:name w:val="原点第二行 Char Char"/>
    <w:link w:val="a9"/>
    <w:rPr>
      <w:kern w:val="2"/>
      <w:sz w:val="24"/>
    </w:rPr>
  </w:style>
  <w:style w:type="paragraph" w:styleId="a8">
    <w:name w:val="Body Text First Indent"/>
    <w:basedOn w:val="a"/>
    <w:link w:val="Char2"/>
    <w:pPr>
      <w:ind w:firstLineChars="200" w:firstLine="498"/>
    </w:pPr>
    <w:rPr>
      <w:sz w:val="22"/>
    </w:rPr>
  </w:style>
  <w:style w:type="paragraph" w:styleId="a6">
    <w:name w:val="Body Text Indent"/>
    <w:basedOn w:val="a"/>
    <w:link w:val="Char0"/>
    <w:pPr>
      <w:spacing w:after="120"/>
      <w:ind w:leftChars="200" w:left="4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a">
    <w:name w:val="index heading"/>
    <w:basedOn w:val="a"/>
    <w:next w:val="10"/>
    <w:rPr>
      <w:rFonts w:hint="eastAsia"/>
    </w:rPr>
  </w:style>
  <w:style w:type="paragraph" w:styleId="20">
    <w:name w:val="Body Text First Indent 2"/>
    <w:basedOn w:val="a6"/>
    <w:link w:val="2Char0"/>
    <w:pPr>
      <w:spacing w:after="0" w:line="240" w:lineRule="atLeast"/>
      <w:ind w:leftChars="0" w:left="0"/>
    </w:pPr>
    <w:rPr>
      <w:rFonts w:ascii="宋体"/>
      <w:i/>
      <w:color w:val="0000FF"/>
      <w:sz w:val="24"/>
    </w:rPr>
  </w:style>
  <w:style w:type="paragraph" w:styleId="a5">
    <w:name w:val="heade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Document Map"/>
    <w:basedOn w:val="a"/>
    <w:pPr>
      <w:shd w:val="clear" w:color="auto" w:fill="000080"/>
    </w:pPr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10">
    <w:name w:val="index 1"/>
    <w:basedOn w:val="a"/>
    <w:next w:val="a"/>
  </w:style>
  <w:style w:type="paragraph" w:styleId="1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ody Text"/>
    <w:basedOn w:val="a"/>
    <w:link w:val="Char1"/>
    <w:pPr>
      <w:spacing w:after="120"/>
    </w:pPr>
    <w:rPr>
      <w:sz w:val="22"/>
    </w:rPr>
  </w:style>
  <w:style w:type="paragraph" w:customStyle="1" w:styleId="a9">
    <w:name w:val="原点第二行"/>
    <w:basedOn w:val="a"/>
    <w:link w:val="CharChar"/>
    <w:pPr>
      <w:ind w:leftChars="270" w:left="567"/>
    </w:pPr>
    <w:rPr>
      <w:sz w:val="24"/>
    </w:rPr>
  </w:style>
  <w:style w:type="paragraph" w:customStyle="1" w:styleId="12">
    <w:name w:val="样式1"/>
    <w:basedOn w:val="4"/>
    <w:pPr>
      <w:tabs>
        <w:tab w:val="left" w:pos="709"/>
      </w:tabs>
      <w:ind w:left="709" w:hanging="709"/>
    </w:pPr>
    <w:rPr>
      <w:sz w:val="24"/>
      <w:szCs w:val="24"/>
    </w:rPr>
  </w:style>
  <w:style w:type="paragraph" w:styleId="TOC">
    <w:name w:val="TOC Heading"/>
    <w:basedOn w:val="1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Balloon Text"/>
    <w:basedOn w:val="a"/>
    <w:link w:val="Char3"/>
    <w:uiPriority w:val="99"/>
    <w:semiHidden/>
    <w:unhideWhenUsed/>
    <w:rsid w:val="00C3575A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C3575A"/>
    <w:rPr>
      <w:kern w:val="2"/>
      <w:sz w:val="18"/>
      <w:szCs w:val="18"/>
    </w:rPr>
  </w:style>
  <w:style w:type="paragraph" w:styleId="ae">
    <w:name w:val="List Paragraph"/>
    <w:basedOn w:val="a"/>
    <w:uiPriority w:val="34"/>
    <w:qFormat/>
    <w:rsid w:val="00751F9A"/>
    <w:pPr>
      <w:ind w:firstLineChars="200" w:firstLine="420"/>
    </w:pPr>
  </w:style>
  <w:style w:type="character" w:customStyle="1" w:styleId="keyword">
    <w:name w:val="keyword"/>
    <w:basedOn w:val="a0"/>
    <w:rsid w:val="005F55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">
    <w:name w:val="页眉 Char"/>
    <w:link w:val="a5"/>
    <w:rPr>
      <w:kern w:val="2"/>
      <w:sz w:val="18"/>
      <w:szCs w:val="18"/>
    </w:rPr>
  </w:style>
  <w:style w:type="character" w:customStyle="1" w:styleId="2Char0">
    <w:name w:val="正文首行缩进 2 Char"/>
    <w:link w:val="20"/>
    <w:rPr>
      <w:rFonts w:ascii="宋体"/>
      <w:i/>
      <w:color w:val="0000FF"/>
      <w:kern w:val="2"/>
      <w:sz w:val="24"/>
    </w:rPr>
  </w:style>
  <w:style w:type="character" w:customStyle="1" w:styleId="Char0">
    <w:name w:val="正文文本缩进 Char"/>
    <w:link w:val="a6"/>
    <w:rPr>
      <w:kern w:val="2"/>
      <w:sz w:val="21"/>
      <w:szCs w:val="24"/>
    </w:rPr>
  </w:style>
  <w:style w:type="character" w:customStyle="1" w:styleId="2Char1">
    <w:name w:val="正文首行缩进 2 Char1"/>
    <w:basedOn w:val="Char0"/>
    <w:rPr>
      <w:kern w:val="2"/>
      <w:sz w:val="21"/>
      <w:szCs w:val="24"/>
    </w:rPr>
  </w:style>
  <w:style w:type="character" w:customStyle="1" w:styleId="Char1">
    <w:name w:val="正文文本 Char"/>
    <w:link w:val="a7"/>
    <w:rPr>
      <w:kern w:val="2"/>
      <w:sz w:val="22"/>
    </w:rPr>
  </w:style>
  <w:style w:type="character" w:customStyle="1" w:styleId="Char10">
    <w:name w:val="正文文本 Char1"/>
    <w:rPr>
      <w:kern w:val="2"/>
      <w:sz w:val="21"/>
      <w:szCs w:val="24"/>
    </w:rPr>
  </w:style>
  <w:style w:type="character" w:customStyle="1" w:styleId="Char2">
    <w:name w:val="正文首行缩进 Char"/>
    <w:link w:val="a8"/>
    <w:rPr>
      <w:kern w:val="2"/>
      <w:sz w:val="22"/>
    </w:rPr>
  </w:style>
  <w:style w:type="character" w:customStyle="1" w:styleId="Char11">
    <w:name w:val="正文首行缩进 Char1"/>
    <w:basedOn w:val="Char10"/>
    <w:rPr>
      <w:kern w:val="2"/>
      <w:sz w:val="21"/>
      <w:szCs w:val="24"/>
    </w:rPr>
  </w:style>
  <w:style w:type="character" w:customStyle="1" w:styleId="CharChar">
    <w:name w:val="原点第二行 Char Char"/>
    <w:link w:val="a9"/>
    <w:rPr>
      <w:kern w:val="2"/>
      <w:sz w:val="24"/>
    </w:rPr>
  </w:style>
  <w:style w:type="paragraph" w:styleId="a8">
    <w:name w:val="Body Text First Indent"/>
    <w:basedOn w:val="a"/>
    <w:link w:val="Char2"/>
    <w:pPr>
      <w:ind w:firstLineChars="200" w:firstLine="498"/>
    </w:pPr>
    <w:rPr>
      <w:sz w:val="22"/>
    </w:rPr>
  </w:style>
  <w:style w:type="paragraph" w:styleId="a6">
    <w:name w:val="Body Text Indent"/>
    <w:basedOn w:val="a"/>
    <w:link w:val="Char0"/>
    <w:pPr>
      <w:spacing w:after="120"/>
      <w:ind w:leftChars="200" w:left="4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a">
    <w:name w:val="index heading"/>
    <w:basedOn w:val="a"/>
    <w:next w:val="10"/>
    <w:rPr>
      <w:rFonts w:hint="eastAsia"/>
    </w:rPr>
  </w:style>
  <w:style w:type="paragraph" w:styleId="20">
    <w:name w:val="Body Text First Indent 2"/>
    <w:basedOn w:val="a6"/>
    <w:link w:val="2Char0"/>
    <w:pPr>
      <w:spacing w:after="0" w:line="240" w:lineRule="atLeast"/>
      <w:ind w:leftChars="0" w:left="0"/>
    </w:pPr>
    <w:rPr>
      <w:rFonts w:ascii="宋体"/>
      <w:i/>
      <w:color w:val="0000FF"/>
      <w:sz w:val="24"/>
    </w:rPr>
  </w:style>
  <w:style w:type="paragraph" w:styleId="a5">
    <w:name w:val="heade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Document Map"/>
    <w:basedOn w:val="a"/>
    <w:pPr>
      <w:shd w:val="clear" w:color="auto" w:fill="000080"/>
    </w:pPr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10">
    <w:name w:val="index 1"/>
    <w:basedOn w:val="a"/>
    <w:next w:val="a"/>
  </w:style>
  <w:style w:type="paragraph" w:styleId="1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ody Text"/>
    <w:basedOn w:val="a"/>
    <w:link w:val="Char1"/>
    <w:pPr>
      <w:spacing w:after="120"/>
    </w:pPr>
    <w:rPr>
      <w:sz w:val="22"/>
    </w:rPr>
  </w:style>
  <w:style w:type="paragraph" w:customStyle="1" w:styleId="a9">
    <w:name w:val="原点第二行"/>
    <w:basedOn w:val="a"/>
    <w:link w:val="CharChar"/>
    <w:pPr>
      <w:ind w:leftChars="270" w:left="567"/>
    </w:pPr>
    <w:rPr>
      <w:sz w:val="24"/>
    </w:rPr>
  </w:style>
  <w:style w:type="paragraph" w:customStyle="1" w:styleId="12">
    <w:name w:val="样式1"/>
    <w:basedOn w:val="4"/>
    <w:pPr>
      <w:tabs>
        <w:tab w:val="left" w:pos="709"/>
      </w:tabs>
      <w:ind w:left="709" w:hanging="709"/>
    </w:pPr>
    <w:rPr>
      <w:sz w:val="24"/>
      <w:szCs w:val="24"/>
    </w:rPr>
  </w:style>
  <w:style w:type="paragraph" w:styleId="TOC">
    <w:name w:val="TOC Heading"/>
    <w:basedOn w:val="1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Balloon Text"/>
    <w:basedOn w:val="a"/>
    <w:link w:val="Char3"/>
    <w:uiPriority w:val="99"/>
    <w:semiHidden/>
    <w:unhideWhenUsed/>
    <w:rsid w:val="00C3575A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C3575A"/>
    <w:rPr>
      <w:kern w:val="2"/>
      <w:sz w:val="18"/>
      <w:szCs w:val="18"/>
    </w:rPr>
  </w:style>
  <w:style w:type="paragraph" w:styleId="ae">
    <w:name w:val="List Paragraph"/>
    <w:basedOn w:val="a"/>
    <w:uiPriority w:val="34"/>
    <w:qFormat/>
    <w:rsid w:val="00751F9A"/>
    <w:pPr>
      <w:ind w:firstLineChars="200" w:firstLine="420"/>
    </w:pPr>
  </w:style>
  <w:style w:type="character" w:customStyle="1" w:styleId="keyword">
    <w:name w:val="keyword"/>
    <w:basedOn w:val="a0"/>
    <w:rsid w:val="005F55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3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10.tmp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4D2711-5104-4E83-9045-F3CA6F51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23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hezeyu</cp:lastModifiedBy>
  <cp:revision>66</cp:revision>
  <cp:lastPrinted>2008-09-02T05:16:00Z</cp:lastPrinted>
  <dcterms:created xsi:type="dcterms:W3CDTF">2012-11-01T05:01:00Z</dcterms:created>
  <dcterms:modified xsi:type="dcterms:W3CDTF">2012-11-02T15:53:00Z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